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4DDF" w14:textId="77777777" w:rsidR="007B6615" w:rsidRDefault="007B6615">
      <w:pPr>
        <w:spacing w:after="120" w:line="360" w:lineRule="auto"/>
        <w:jc w:val="center"/>
        <w:rPr>
          <w:rFonts w:cs="Times New Roman"/>
          <w:szCs w:val="26"/>
        </w:rPr>
      </w:pPr>
      <w:bookmarkStart w:id="0" w:name="_Toc214364215"/>
      <w:bookmarkStart w:id="1" w:name="_Toc214370353"/>
      <w:bookmarkStart w:id="2" w:name="_Toc214524294"/>
      <w:bookmarkStart w:id="3" w:name="_Toc214361229"/>
      <w:bookmarkStart w:id="4" w:name="_Toc214367079"/>
      <w:bookmarkStart w:id="5" w:name="_Toc214202104"/>
      <w:bookmarkStart w:id="6" w:name="_Toc214360977"/>
      <w:bookmarkStart w:id="7" w:name="_Toc214363004"/>
      <w:bookmarkStart w:id="8" w:name="_Toc214611670"/>
      <w:bookmarkStart w:id="9" w:name="_Toc214464235"/>
      <w:bookmarkStart w:id="10" w:name="_Toc214360744"/>
      <w:bookmarkStart w:id="11" w:name="_Toc214389115"/>
      <w:bookmarkStart w:id="12" w:name="_Toc214202293"/>
      <w:bookmarkStart w:id="13" w:name="_Toc214457402"/>
      <w:bookmarkStart w:id="14" w:name="_Toc214360043"/>
      <w:bookmarkStart w:id="15" w:name="_Toc214364118"/>
      <w:bookmarkStart w:id="16" w:name="_Toc214361890"/>
      <w:bookmarkStart w:id="17" w:name="_Toc214114073"/>
      <w:bookmarkStart w:id="18" w:name="_Toc214369873"/>
      <w:bookmarkStart w:id="19" w:name="_Toc214351941"/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p w14:paraId="36053888" w14:textId="77777777" w:rsidR="007B6615" w:rsidRDefault="00000000">
      <w:pPr>
        <w:spacing w:after="120" w:line="360" w:lineRule="auto"/>
        <w:jc w:val="center"/>
        <w:rPr>
          <w:rFonts w:cs="Times New Roman"/>
          <w:szCs w:val="28"/>
        </w:rPr>
      </w:pPr>
      <w:r>
        <w:rPr>
          <w:rFonts w:cs="Times New Roman"/>
          <w:b/>
          <w:sz w:val="32"/>
          <w:szCs w:val="32"/>
        </w:rPr>
        <w:t>ĐẠI HỌC TRÀ VINH</w:t>
      </w:r>
    </w:p>
    <w:p w14:paraId="01568F0E" w14:textId="77777777" w:rsidR="007B6615" w:rsidRDefault="00000000">
      <w:pPr>
        <w:spacing w:after="120" w:line="360" w:lineRule="auto"/>
        <w:jc w:val="center"/>
        <w:rPr>
          <w:rFonts w:cs="Times New Roman"/>
          <w:szCs w:val="26"/>
        </w:rPr>
      </w:pPr>
      <w:r>
        <w:rPr>
          <w:rFonts w:cs="Times New Roman"/>
          <w:b/>
          <w:sz w:val="32"/>
          <w:szCs w:val="32"/>
        </w:rPr>
        <w:t>TRƯỜNG KỸ THUẬT VÀ CÔNG NGHỆ</w:t>
      </w:r>
    </w:p>
    <w:p w14:paraId="70BAB0CC" w14:textId="77777777" w:rsidR="007B6615" w:rsidRDefault="00000000">
      <w:pPr>
        <w:spacing w:after="120" w:line="360" w:lineRule="auto"/>
        <w:jc w:val="center"/>
        <w:rPr>
          <w:rFonts w:cs="Times New Roman"/>
          <w:szCs w:val="26"/>
        </w:rPr>
      </w:pPr>
      <w:r>
        <w:rPr>
          <w:rFonts w:cs="Times New Roman"/>
          <w:noProof/>
        </w:rPr>
        <w:drawing>
          <wp:inline distT="0" distB="0" distL="0" distR="0" wp14:anchorId="3E0C13DD" wp14:editId="7062DC33">
            <wp:extent cx="1979295" cy="197929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8276" w14:textId="77777777" w:rsidR="007B6615" w:rsidRDefault="007B6615">
      <w:pPr>
        <w:spacing w:after="120" w:line="360" w:lineRule="auto"/>
        <w:jc w:val="center"/>
        <w:rPr>
          <w:rFonts w:eastAsia="Courier New" w:cs="Times New Roman"/>
          <w:b/>
          <w:bCs/>
          <w:sz w:val="32"/>
          <w:szCs w:val="32"/>
        </w:rPr>
      </w:pPr>
    </w:p>
    <w:p w14:paraId="1822D418" w14:textId="77777777" w:rsidR="007B6615" w:rsidRDefault="00000000">
      <w:pPr>
        <w:spacing w:after="120" w:line="360" w:lineRule="auto"/>
        <w:jc w:val="center"/>
        <w:outlineLvl w:val="0"/>
        <w:rPr>
          <w:rFonts w:cs="Times New Roman"/>
          <w:b/>
          <w:sz w:val="32"/>
          <w:szCs w:val="32"/>
        </w:rPr>
      </w:pPr>
      <w:bookmarkStart w:id="20" w:name="_Toc227679520"/>
      <w:r>
        <w:rPr>
          <w:rFonts w:cs="Times New Roman"/>
          <w:b/>
          <w:sz w:val="32"/>
          <w:szCs w:val="32"/>
        </w:rPr>
        <w:t>ĐỒ ÁN HỌC PHẦN: CHUYÊN ĐỀ ASP.NET</w:t>
      </w:r>
      <w:bookmarkEnd w:id="20"/>
    </w:p>
    <w:p w14:paraId="0B2F4D6D" w14:textId="77777777" w:rsidR="007B6615" w:rsidRDefault="00000000">
      <w:pPr>
        <w:spacing w:after="120" w:line="360" w:lineRule="auto"/>
        <w:ind w:left="142"/>
        <w:rPr>
          <w:rFonts w:eastAsia="Courier New" w:cs="Times New Roman"/>
          <w:i/>
          <w:iCs/>
          <w:sz w:val="28"/>
          <w:szCs w:val="28"/>
          <w:u w:val="single"/>
        </w:rPr>
      </w:pPr>
      <w:proofErr w:type="spellStart"/>
      <w:r>
        <w:rPr>
          <w:rFonts w:eastAsia="Courier New" w:cs="Times New Roman"/>
          <w:i/>
          <w:iCs/>
          <w:sz w:val="28"/>
          <w:szCs w:val="28"/>
          <w:u w:val="single"/>
        </w:rPr>
        <w:t>Tên</w:t>
      </w:r>
      <w:proofErr w:type="spellEnd"/>
      <w:r>
        <w:rPr>
          <w:rFonts w:eastAsia="Courier New" w:cs="Times New Roman"/>
          <w:i/>
          <w:iCs/>
          <w:sz w:val="28"/>
          <w:szCs w:val="28"/>
          <w:u w:val="single"/>
        </w:rPr>
        <w:t xml:space="preserve"> </w:t>
      </w:r>
      <w:proofErr w:type="spellStart"/>
      <w:r>
        <w:rPr>
          <w:rFonts w:eastAsia="Courier New" w:cs="Times New Roman"/>
          <w:i/>
          <w:iCs/>
          <w:sz w:val="28"/>
          <w:szCs w:val="28"/>
          <w:u w:val="single"/>
        </w:rPr>
        <w:t>đề</w:t>
      </w:r>
      <w:proofErr w:type="spellEnd"/>
      <w:r>
        <w:rPr>
          <w:rFonts w:eastAsia="Courier New" w:cs="Times New Roman"/>
          <w:i/>
          <w:iCs/>
          <w:sz w:val="28"/>
          <w:szCs w:val="28"/>
          <w:u w:val="single"/>
        </w:rPr>
        <w:t xml:space="preserve"> </w:t>
      </w:r>
      <w:proofErr w:type="spellStart"/>
      <w:r>
        <w:rPr>
          <w:rFonts w:eastAsia="Courier New" w:cs="Times New Roman"/>
          <w:i/>
          <w:iCs/>
          <w:sz w:val="28"/>
          <w:szCs w:val="28"/>
          <w:u w:val="single"/>
        </w:rPr>
        <w:t>tài</w:t>
      </w:r>
      <w:proofErr w:type="spellEnd"/>
      <w:r>
        <w:rPr>
          <w:rFonts w:eastAsia="Courier New" w:cs="Times New Roman"/>
          <w:i/>
          <w:iCs/>
          <w:sz w:val="28"/>
          <w:szCs w:val="28"/>
          <w:u w:val="single"/>
        </w:rPr>
        <w:t>:</w:t>
      </w:r>
    </w:p>
    <w:p w14:paraId="30BA049F" w14:textId="77777777" w:rsidR="007B6615" w:rsidRDefault="00000000">
      <w:pPr>
        <w:spacing w:after="120" w:line="360" w:lineRule="auto"/>
        <w:jc w:val="center"/>
        <w:rPr>
          <w:rFonts w:eastAsia="Courier New" w:cs="Times New Roman"/>
          <w:b/>
          <w:bCs/>
          <w:sz w:val="40"/>
          <w:szCs w:val="40"/>
        </w:rPr>
      </w:pPr>
      <w:r>
        <w:rPr>
          <w:rFonts w:eastAsia="Courier New" w:cs="Times New Roman"/>
          <w:b/>
          <w:bCs/>
          <w:sz w:val="40"/>
          <w:szCs w:val="40"/>
          <w:lang w:val="en-GB"/>
        </w:rPr>
        <w:t xml:space="preserve">XÂY DỰNG </w:t>
      </w:r>
      <w:r>
        <w:rPr>
          <w:rFonts w:eastAsia="Courier New" w:cs="Times New Roman"/>
          <w:b/>
          <w:bCs/>
          <w:sz w:val="40"/>
          <w:szCs w:val="40"/>
          <w:lang w:val="vi"/>
        </w:rPr>
        <w:t xml:space="preserve">WEBSITE BÁN </w:t>
      </w:r>
      <w:r>
        <w:rPr>
          <w:rFonts w:eastAsia="Courier New" w:cs="Times New Roman"/>
          <w:b/>
          <w:bCs/>
          <w:sz w:val="40"/>
          <w:szCs w:val="40"/>
        </w:rPr>
        <w:t>LAPTOP</w:t>
      </w:r>
    </w:p>
    <w:p w14:paraId="6B50202D" w14:textId="77777777" w:rsidR="007B6615" w:rsidRDefault="007B6615">
      <w:pPr>
        <w:spacing w:after="120" w:line="360" w:lineRule="auto"/>
        <w:rPr>
          <w:rFonts w:cs="Times New Roman"/>
          <w:szCs w:val="26"/>
        </w:rPr>
      </w:pPr>
    </w:p>
    <w:tbl>
      <w:tblPr>
        <w:tblStyle w:val="TableGrid"/>
        <w:tblW w:w="0" w:type="auto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5"/>
        <w:gridCol w:w="4385"/>
      </w:tblGrid>
      <w:tr w:rsidR="007B6615" w14:paraId="11DFEB73" w14:textId="77777777">
        <w:tc>
          <w:tcPr>
            <w:tcW w:w="4075" w:type="dxa"/>
          </w:tcPr>
          <w:p w14:paraId="7BEF4512" w14:textId="77777777" w:rsidR="007B6615" w:rsidRDefault="00000000">
            <w:pPr>
              <w:spacing w:after="120" w:line="360" w:lineRule="auto"/>
              <w:ind w:firstLine="720"/>
              <w:rPr>
                <w:rFonts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cs="Times New Roman"/>
                <w:sz w:val="32"/>
                <w:szCs w:val="32"/>
              </w:rPr>
              <w:t>Giảng</w:t>
            </w:r>
            <w:proofErr w:type="spellEnd"/>
            <w:r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cs="Times New Roman"/>
                <w:sz w:val="32"/>
                <w:szCs w:val="32"/>
              </w:rPr>
              <w:t>viên</w:t>
            </w:r>
            <w:proofErr w:type="spellEnd"/>
            <w:r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cs="Times New Roman"/>
                <w:i/>
                <w:sz w:val="32"/>
                <w:szCs w:val="32"/>
              </w:rPr>
              <w:t>hướng</w:t>
            </w:r>
            <w:proofErr w:type="spellEnd"/>
            <w:r>
              <w:rPr>
                <w:rFonts w:cs="Times New Roman"/>
                <w:i/>
                <w:sz w:val="32"/>
                <w:szCs w:val="32"/>
              </w:rPr>
              <w:t xml:space="preserve"> </w:t>
            </w:r>
            <w:proofErr w:type="spellStart"/>
            <w:r>
              <w:rPr>
                <w:rFonts w:cs="Times New Roman"/>
                <w:i/>
                <w:sz w:val="32"/>
                <w:szCs w:val="32"/>
              </w:rPr>
              <w:t>dẫn</w:t>
            </w:r>
            <w:proofErr w:type="spellEnd"/>
            <w:r>
              <w:rPr>
                <w:rFonts w:cs="Times New Roman"/>
                <w:i/>
                <w:sz w:val="32"/>
                <w:szCs w:val="32"/>
              </w:rPr>
              <w:t>:</w:t>
            </w:r>
            <w:r>
              <w:rPr>
                <w:rFonts w:cs="Times New Roman"/>
                <w:i/>
                <w:sz w:val="32"/>
                <w:szCs w:val="32"/>
              </w:rPr>
              <w:br/>
            </w:r>
            <w:r>
              <w:rPr>
                <w:rFonts w:cs="Times New Roman"/>
                <w:i/>
                <w:sz w:val="32"/>
                <w:szCs w:val="32"/>
              </w:rPr>
              <w:tab/>
            </w:r>
            <w:r>
              <w:rPr>
                <w:rFonts w:cs="Times New Roman"/>
                <w:b/>
                <w:bCs/>
                <w:sz w:val="32"/>
                <w:szCs w:val="32"/>
              </w:rPr>
              <w:t xml:space="preserve">TS. Nguyễn </w:t>
            </w:r>
            <w:proofErr w:type="spellStart"/>
            <w:r>
              <w:rPr>
                <w:rFonts w:cs="Times New Roman"/>
                <w:b/>
                <w:bCs/>
                <w:sz w:val="32"/>
                <w:szCs w:val="32"/>
              </w:rPr>
              <w:t>Nhứt</w:t>
            </w:r>
            <w:proofErr w:type="spellEnd"/>
            <w:r>
              <w:rPr>
                <w:rFonts w:cs="Times New Roman"/>
                <w:b/>
                <w:bCs/>
                <w:sz w:val="32"/>
                <w:szCs w:val="32"/>
              </w:rPr>
              <w:t xml:space="preserve"> Lam</w:t>
            </w:r>
          </w:p>
          <w:p w14:paraId="2539C4F1" w14:textId="77777777" w:rsidR="007B6615" w:rsidRDefault="007B6615">
            <w:pPr>
              <w:spacing w:after="120" w:line="360" w:lineRule="auto"/>
              <w:rPr>
                <w:rFonts w:cs="Times New Roman"/>
                <w:szCs w:val="26"/>
              </w:rPr>
            </w:pPr>
          </w:p>
        </w:tc>
        <w:tc>
          <w:tcPr>
            <w:tcW w:w="4385" w:type="dxa"/>
          </w:tcPr>
          <w:p w14:paraId="34451FB4" w14:textId="77777777" w:rsidR="007B6615" w:rsidRDefault="00000000">
            <w:pPr>
              <w:spacing w:after="120" w:line="360" w:lineRule="auto"/>
              <w:ind w:firstLine="32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i/>
                <w:sz w:val="32"/>
                <w:szCs w:val="32"/>
              </w:rPr>
              <w:t xml:space="preserve">Sinh </w:t>
            </w:r>
            <w:proofErr w:type="spellStart"/>
            <w:r>
              <w:rPr>
                <w:rFonts w:cs="Times New Roman"/>
                <w:i/>
                <w:sz w:val="32"/>
                <w:szCs w:val="32"/>
              </w:rPr>
              <w:t>viên</w:t>
            </w:r>
            <w:proofErr w:type="spellEnd"/>
            <w:r>
              <w:rPr>
                <w:rFonts w:cs="Times New Roman"/>
                <w:i/>
                <w:sz w:val="32"/>
                <w:szCs w:val="32"/>
              </w:rPr>
              <w:t xml:space="preserve"> </w:t>
            </w:r>
            <w:proofErr w:type="spellStart"/>
            <w:r>
              <w:rPr>
                <w:rFonts w:cs="Times New Roman"/>
                <w:i/>
                <w:sz w:val="32"/>
                <w:szCs w:val="32"/>
              </w:rPr>
              <w:t>thực</w:t>
            </w:r>
            <w:proofErr w:type="spellEnd"/>
            <w:r>
              <w:rPr>
                <w:rFonts w:cs="Times New Roman"/>
                <w:i/>
                <w:sz w:val="32"/>
                <w:szCs w:val="32"/>
              </w:rPr>
              <w:t xml:space="preserve"> </w:t>
            </w:r>
            <w:proofErr w:type="spellStart"/>
            <w:r>
              <w:rPr>
                <w:rFonts w:cs="Times New Roman"/>
                <w:i/>
                <w:sz w:val="32"/>
                <w:szCs w:val="32"/>
              </w:rPr>
              <w:t>hiện</w:t>
            </w:r>
            <w:proofErr w:type="spellEnd"/>
            <w:r>
              <w:rPr>
                <w:rFonts w:cs="Times New Roman"/>
                <w:i/>
                <w:sz w:val="32"/>
                <w:szCs w:val="32"/>
              </w:rPr>
              <w:t>:</w:t>
            </w:r>
            <w:r>
              <w:rPr>
                <w:rFonts w:cs="Times New Roman"/>
                <w:i/>
                <w:sz w:val="32"/>
                <w:szCs w:val="32"/>
              </w:rPr>
              <w:br/>
            </w:r>
            <w:r>
              <w:rPr>
                <w:rFonts w:cs="Times New Roman"/>
                <w:sz w:val="32"/>
                <w:szCs w:val="32"/>
              </w:rPr>
              <w:t xml:space="preserve">    </w:t>
            </w:r>
            <w:proofErr w:type="spellStart"/>
            <w:r>
              <w:rPr>
                <w:rFonts w:cs="Times New Roman"/>
                <w:sz w:val="32"/>
                <w:szCs w:val="32"/>
              </w:rPr>
              <w:t>Họ</w:t>
            </w:r>
            <w:proofErr w:type="spellEnd"/>
            <w:r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cs="Times New Roman"/>
                <w:sz w:val="32"/>
                <w:szCs w:val="32"/>
              </w:rPr>
              <w:t>tên</w:t>
            </w:r>
            <w:proofErr w:type="spellEnd"/>
            <w:r>
              <w:rPr>
                <w:rFonts w:cs="Times New Roman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cs="Times New Roman"/>
                <w:sz w:val="32"/>
                <w:szCs w:val="32"/>
              </w:rPr>
              <w:t>Lại</w:t>
            </w:r>
            <w:proofErr w:type="spellEnd"/>
            <w:r>
              <w:rPr>
                <w:rFonts w:cs="Times New Roman"/>
                <w:sz w:val="32"/>
                <w:szCs w:val="32"/>
              </w:rPr>
              <w:t xml:space="preserve"> Duy </w:t>
            </w:r>
            <w:proofErr w:type="spellStart"/>
            <w:r>
              <w:rPr>
                <w:rFonts w:cs="Times New Roman"/>
                <w:sz w:val="32"/>
                <w:szCs w:val="32"/>
              </w:rPr>
              <w:t>Phát</w:t>
            </w:r>
            <w:proofErr w:type="spellEnd"/>
            <w:r>
              <w:rPr>
                <w:rFonts w:cs="Times New Roman"/>
                <w:sz w:val="32"/>
                <w:szCs w:val="32"/>
              </w:rPr>
              <w:br/>
              <w:t xml:space="preserve">    MSSV: 170124535</w:t>
            </w:r>
            <w:r>
              <w:rPr>
                <w:rFonts w:cs="Times New Roman"/>
                <w:sz w:val="32"/>
                <w:szCs w:val="32"/>
              </w:rPr>
              <w:br/>
              <w:t xml:space="preserve">    </w:t>
            </w:r>
            <w:proofErr w:type="spellStart"/>
            <w:r>
              <w:rPr>
                <w:rFonts w:cs="Times New Roman"/>
                <w:sz w:val="32"/>
                <w:szCs w:val="32"/>
              </w:rPr>
              <w:t>Lớp</w:t>
            </w:r>
            <w:proofErr w:type="spellEnd"/>
            <w:r>
              <w:rPr>
                <w:rFonts w:cs="Times New Roman"/>
                <w:sz w:val="32"/>
                <w:szCs w:val="32"/>
              </w:rPr>
              <w:t>: DK24TTK5</w:t>
            </w:r>
          </w:p>
          <w:p w14:paraId="5ADE012C" w14:textId="77777777" w:rsidR="007B6615" w:rsidRDefault="007B6615">
            <w:pPr>
              <w:spacing w:after="120" w:line="360" w:lineRule="auto"/>
              <w:ind w:left="-120" w:right="-200"/>
              <w:rPr>
                <w:rFonts w:cs="Times New Roman"/>
                <w:szCs w:val="26"/>
              </w:rPr>
            </w:pPr>
          </w:p>
        </w:tc>
      </w:tr>
    </w:tbl>
    <w:p w14:paraId="565854EC" w14:textId="77777777" w:rsidR="007B6615" w:rsidRDefault="007B6615">
      <w:pPr>
        <w:spacing w:after="120" w:line="360" w:lineRule="auto"/>
        <w:rPr>
          <w:rFonts w:cs="Times New Roman"/>
          <w:szCs w:val="26"/>
        </w:rPr>
      </w:pPr>
    </w:p>
    <w:p w14:paraId="15BEB9C7" w14:textId="77777777" w:rsidR="007B6615" w:rsidRDefault="00000000">
      <w:pPr>
        <w:tabs>
          <w:tab w:val="left" w:pos="2694"/>
        </w:tabs>
        <w:spacing w:after="120" w:line="360" w:lineRule="auto"/>
        <w:rPr>
          <w:rFonts w:cs="Times New Roman"/>
          <w:i/>
          <w:iCs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proofErr w:type="spellStart"/>
      <w:r>
        <w:rPr>
          <w:rFonts w:cs="Times New Roman"/>
          <w:i/>
          <w:iCs/>
          <w:szCs w:val="26"/>
        </w:rPr>
        <w:t>Vĩnh</w:t>
      </w:r>
      <w:proofErr w:type="spellEnd"/>
      <w:r>
        <w:rPr>
          <w:rFonts w:cs="Times New Roman"/>
          <w:i/>
          <w:iCs/>
          <w:szCs w:val="26"/>
        </w:rPr>
        <w:t xml:space="preserve"> Long, </w:t>
      </w:r>
      <w:proofErr w:type="spellStart"/>
      <w:r>
        <w:rPr>
          <w:rFonts w:cs="Times New Roman"/>
          <w:i/>
          <w:iCs/>
          <w:szCs w:val="26"/>
        </w:rPr>
        <w:t>tháng</w:t>
      </w:r>
      <w:proofErr w:type="spellEnd"/>
      <w:r>
        <w:rPr>
          <w:rFonts w:cs="Times New Roman"/>
          <w:i/>
          <w:iCs/>
          <w:szCs w:val="26"/>
        </w:rPr>
        <w:t xml:space="preserve"> 09 </w:t>
      </w:r>
      <w:proofErr w:type="spellStart"/>
      <w:r>
        <w:rPr>
          <w:rFonts w:cs="Times New Roman"/>
          <w:i/>
          <w:iCs/>
          <w:szCs w:val="26"/>
        </w:rPr>
        <w:t>năm</w:t>
      </w:r>
      <w:proofErr w:type="spellEnd"/>
      <w:r>
        <w:rPr>
          <w:rFonts w:cs="Times New Roman"/>
          <w:i/>
          <w:iCs/>
          <w:szCs w:val="26"/>
        </w:rPr>
        <w:t xml:space="preserve"> 2026</w:t>
      </w:r>
      <w:r>
        <w:rPr>
          <w:rFonts w:cs="Times New Roman"/>
          <w:i/>
          <w:iCs/>
          <w:szCs w:val="26"/>
        </w:rPr>
        <w:br w:type="page"/>
      </w:r>
    </w:p>
    <w:p w14:paraId="50E9CB2D" w14:textId="77777777" w:rsidR="007B6615" w:rsidRDefault="007B6615">
      <w:pPr>
        <w:tabs>
          <w:tab w:val="left" w:pos="2694"/>
        </w:tabs>
        <w:spacing w:after="120" w:line="360" w:lineRule="auto"/>
        <w:rPr>
          <w:rFonts w:cs="Times New Roman"/>
          <w:i/>
          <w:iCs/>
          <w:szCs w:val="26"/>
        </w:rPr>
        <w:sectPr w:rsidR="007B661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17" w:right="1247" w:bottom="1247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titlePg/>
          <w:docGrid w:linePitch="360"/>
        </w:sectPr>
      </w:pPr>
    </w:p>
    <w:p w14:paraId="34246CEB" w14:textId="77777777" w:rsidR="007B6615" w:rsidRDefault="00000000">
      <w:pPr>
        <w:tabs>
          <w:tab w:val="left" w:pos="2694"/>
        </w:tabs>
        <w:spacing w:after="120" w:line="360" w:lineRule="auto"/>
        <w:rPr>
          <w:rFonts w:cs="Times New Roman"/>
          <w:i/>
          <w:iCs/>
          <w:szCs w:val="26"/>
        </w:rPr>
      </w:pPr>
      <w:r>
        <w:rPr>
          <w:rFonts w:cs="Times New Roman"/>
          <w:noProof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68558" wp14:editId="5E563B56">
                <wp:simplePos x="0" y="0"/>
                <wp:positionH relativeFrom="margin">
                  <wp:posOffset>243840</wp:posOffset>
                </wp:positionH>
                <wp:positionV relativeFrom="paragraph">
                  <wp:posOffset>243205</wp:posOffset>
                </wp:positionV>
                <wp:extent cx="5372100" cy="7448550"/>
                <wp:effectExtent l="0" t="0" r="19050" b="1905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7448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562010B" w14:textId="77777777" w:rsidR="007B6615" w:rsidRDefault="007B6615">
                            <w:pPr>
                              <w:jc w:val="center"/>
                            </w:pPr>
                          </w:p>
                          <w:p w14:paraId="4BCEEAEC" w14:textId="77777777" w:rsidR="007B6615" w:rsidRDefault="0000000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NHẬN XÉT CỦA GIẢNG VIÊN HƯỚNG DẪN</w:t>
                            </w:r>
                          </w:p>
                          <w:p w14:paraId="5C17372D" w14:textId="77777777" w:rsidR="007B6615" w:rsidRDefault="00000000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01AC9237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4720BCA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63B2CFC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7399FE8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8B85163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2170F17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9AAD42C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99A8EB4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9614677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3D90A1E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865CDEF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120" w:line="360" w:lineRule="auto"/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49A03AB" w14:textId="77777777" w:rsidR="007B6615" w:rsidRDefault="00000000">
                            <w:pPr>
                              <w:spacing w:after="120" w:line="360" w:lineRule="auto"/>
                              <w:ind w:left="2160" w:firstLine="720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…………, ngày ….. tháng ….. năm ……..</w:t>
                            </w:r>
                          </w:p>
                          <w:p w14:paraId="638B99A6" w14:textId="77777777" w:rsidR="007B6615" w:rsidRDefault="00000000">
                            <w:pPr>
                              <w:tabs>
                                <w:tab w:val="center" w:pos="5310"/>
                              </w:tabs>
                              <w:spacing w:after="120" w:line="36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>Giáo viên hướng dẫn</w:t>
                            </w:r>
                          </w:p>
                          <w:p w14:paraId="7D927009" w14:textId="77777777" w:rsidR="007B6615" w:rsidRDefault="00000000">
                            <w:pPr>
                              <w:tabs>
                                <w:tab w:val="center" w:pos="5310"/>
                              </w:tabs>
                              <w:spacing w:after="120" w:line="360" w:lineRule="auto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(Ký tên và ghi rõ họ tên)</w:t>
                            </w:r>
                          </w:p>
                          <w:p w14:paraId="75E0F756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527D9800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373D1849" w14:textId="77777777" w:rsidR="007B6615" w:rsidRDefault="007B6615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</w:p>
                          <w:p w14:paraId="3DD96BA8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903DC47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4267E3E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3C5B9F5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37BD700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20F40387" w14:textId="77777777" w:rsidR="007B6615" w:rsidRDefault="00000000">
                            <w:pPr>
                              <w:ind w:left="2160" w:firstLine="720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…………, ngày ….. tháng ….. năm ……..</w:t>
                            </w:r>
                          </w:p>
                          <w:p w14:paraId="4C38146E" w14:textId="77777777" w:rsidR="007B6615" w:rsidRDefault="00000000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>Giáo viên hướng dẫn</w:t>
                            </w:r>
                          </w:p>
                          <w:p w14:paraId="1E749741" w14:textId="77777777" w:rsidR="007B6615" w:rsidRDefault="00000000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(Ký tên và ghi rõ họ tên)</w:t>
                            </w:r>
                          </w:p>
                          <w:p w14:paraId="79DB638A" w14:textId="77777777" w:rsidR="007B6615" w:rsidRDefault="007B66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9.2pt;margin-top:19.15pt;height:586.5pt;width:423pt;mso-position-horizontal-relative:margin;z-index:251660288;mso-width-relative:page;mso-height-relative:page;" fillcolor="#FFFFFF" filled="t" stroked="t" coordsize="21600,21600" o:gfxdata="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RzbtNgAAAAKAQAADwAAAAAAAAABACAAAAAiAAAAZHJzL2Rvd25yZXYueG1s&#10;UEsBAhQAFAAAAAgAh07iQOhGm4UxAgAAgAQAAA4AAAAAAAAAAQAgAAAAJw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878B5FA">
                      <w:pPr>
                        <w:jc w:val="center"/>
                      </w:pPr>
                    </w:p>
                    <w:p w14:paraId="79EA1447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NHẬN XÉT CỦA GIẢNG VIÊN HƯỚNG DẪN</w:t>
                      </w:r>
                    </w:p>
                    <w:p w14:paraId="2418ED8B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6B5DA9D0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34872DF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D6B947B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32BE064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54C458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A1426C9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2209F4C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88BFBE0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D4AB557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61B92EA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ADFD95A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120" w:line="360" w:lineRule="auto"/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8A209F7">
                      <w:pPr>
                        <w:spacing w:after="120" w:line="360" w:lineRule="auto"/>
                        <w:ind w:left="2160" w:firstLine="720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…………, ngày ….. tháng ….. năm ……..</w:t>
                      </w:r>
                    </w:p>
                    <w:p w14:paraId="0B653262">
                      <w:pPr>
                        <w:tabs>
                          <w:tab w:val="center" w:pos="5310"/>
                        </w:tabs>
                        <w:spacing w:after="120" w:line="36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>Giáo viên hướng dẫn</w:t>
                      </w:r>
                    </w:p>
                    <w:p w14:paraId="444A916C">
                      <w:pPr>
                        <w:tabs>
                          <w:tab w:val="center" w:pos="5310"/>
                        </w:tabs>
                        <w:spacing w:after="120" w:line="360" w:lineRule="auto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</w:r>
                      <w:r>
                        <w:rPr>
                          <w:i/>
                        </w:rPr>
                        <w:t>(Ký tên và ghi rõ họ tên)</w:t>
                      </w:r>
                    </w:p>
                    <w:p w14:paraId="7BB9C26F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2065133D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609FC8D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</w:p>
                    <w:p w14:paraId="6CE8334C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304D2FD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B1EE87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BC7D0D4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BA31B1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3B527B60">
                      <w:pPr>
                        <w:ind w:left="2160" w:firstLine="720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…………, ngày ….. tháng ….. năm ……..</w:t>
                      </w:r>
                    </w:p>
                    <w:p w14:paraId="6653D2D6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>Giáo viên hướng dẫn</w:t>
                      </w:r>
                    </w:p>
                    <w:p w14:paraId="38CC4817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</w:r>
                      <w:r>
                        <w:rPr>
                          <w:i/>
                        </w:rPr>
                        <w:t>(Ký tên và ghi rõ họ tên)</w:t>
                      </w:r>
                    </w:p>
                    <w:p w14:paraId="0FF666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473389A" w14:textId="77777777" w:rsidR="007B6615" w:rsidRDefault="00000000">
      <w:pPr>
        <w:pStyle w:val="TitleVN"/>
        <w:spacing w:after="120" w:line="360" w:lineRule="auto"/>
        <w:jc w:val="center"/>
        <w:rPr>
          <w:rFonts w:cs="Times New Roman"/>
        </w:rPr>
      </w:pPr>
      <w:r>
        <w:rPr>
          <w:rFonts w:cs="Times New Roman"/>
        </w:rPr>
        <w:br w:type="page"/>
      </w:r>
    </w:p>
    <w:p w14:paraId="034F65DC" w14:textId="77777777" w:rsidR="007B6615" w:rsidRDefault="00000000">
      <w:pPr>
        <w:pStyle w:val="TitleVN"/>
        <w:spacing w:after="120" w:line="360" w:lineRule="auto"/>
        <w:jc w:val="center"/>
        <w:rPr>
          <w:rFonts w:cs="Times New Roman"/>
        </w:rPr>
      </w:pPr>
      <w:r>
        <w:rPr>
          <w:rFonts w:cs="Times New Roman"/>
          <w:noProof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2F3F30" wp14:editId="0897F254">
                <wp:simplePos x="0" y="0"/>
                <wp:positionH relativeFrom="margin">
                  <wp:posOffset>281940</wp:posOffset>
                </wp:positionH>
                <wp:positionV relativeFrom="paragraph">
                  <wp:posOffset>5080</wp:posOffset>
                </wp:positionV>
                <wp:extent cx="5372100" cy="8067675"/>
                <wp:effectExtent l="0" t="0" r="19050" b="285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806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0BDC8" w14:textId="77777777" w:rsidR="007B6615" w:rsidRDefault="007B6615">
                            <w:pPr>
                              <w:jc w:val="center"/>
                            </w:pPr>
                          </w:p>
                          <w:p w14:paraId="5E2D9F76" w14:textId="77777777" w:rsidR="007B6615" w:rsidRDefault="0000000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NHẬN XÉT CỦA THÀNH VIÊN HỘI ĐỒNG</w:t>
                            </w:r>
                          </w:p>
                          <w:p w14:paraId="174B4ACF" w14:textId="77777777" w:rsidR="007B6615" w:rsidRDefault="00000000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E81B1FA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095A84D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8665BB3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9D8D80A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EE4D4B2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BC07B11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23E232D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4D853AF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A0F2E59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371FB00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6B713B5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87BBF06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E5C32D5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216CD33" w14:textId="77777777" w:rsidR="007B6615" w:rsidRDefault="00000000">
                            <w:pPr>
                              <w:ind w:left="2160" w:firstLine="720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……….., ngày …… tháng …… năm …….</w:t>
                            </w:r>
                          </w:p>
                          <w:p w14:paraId="4FCB03BB" w14:textId="77777777" w:rsidR="007B6615" w:rsidRDefault="00000000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>Thành viên hội đồng</w:t>
                            </w:r>
                          </w:p>
                          <w:p w14:paraId="3A5AED7B" w14:textId="77777777" w:rsidR="007B6615" w:rsidRDefault="00000000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(Ký tên và ghi rõ họ tên)</w:t>
                            </w:r>
                          </w:p>
                          <w:p w14:paraId="4D556BA3" w14:textId="77777777" w:rsidR="007B6615" w:rsidRDefault="00000000">
                            <w:pPr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10F31E4" w14:textId="77777777" w:rsidR="007B6615" w:rsidRDefault="00000000">
                            <w:pPr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EF9E454" w14:textId="77777777" w:rsidR="007B6615" w:rsidRDefault="00000000">
                            <w:pPr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3B91E97" w14:textId="77777777" w:rsidR="007B6615" w:rsidRDefault="00000000">
                            <w:pPr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FD769EA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606EE95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2FB82EC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5DA8BCD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C31F8E3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4425E5E5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7CF15C54" w14:textId="77777777" w:rsidR="007B6615" w:rsidRDefault="00000000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526FF00F" w14:textId="77777777" w:rsidR="007B6615" w:rsidRDefault="00000000">
                            <w:pPr>
                              <w:ind w:left="2160" w:firstLine="720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……….., ngày …… tháng …… năm …….</w:t>
                            </w:r>
                          </w:p>
                          <w:p w14:paraId="2B595EDF" w14:textId="77777777" w:rsidR="007B6615" w:rsidRDefault="00000000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>Thành viên hội đồng</w:t>
                            </w:r>
                          </w:p>
                          <w:p w14:paraId="1E994850" w14:textId="77777777" w:rsidR="007B6615" w:rsidRDefault="00000000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(Ký tên và ghi rõ họ tên)</w:t>
                            </w:r>
                          </w:p>
                          <w:p w14:paraId="7977DA7C" w14:textId="77777777" w:rsidR="007B6615" w:rsidRDefault="007B6615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0605B472" w14:textId="77777777" w:rsidR="007B6615" w:rsidRDefault="007B6615">
                            <w:pPr>
                              <w:jc w:val="center"/>
                            </w:pPr>
                          </w:p>
                          <w:p w14:paraId="23E83462" w14:textId="77777777" w:rsidR="007B6615" w:rsidRDefault="007B6615">
                            <w:pPr>
                              <w:jc w:val="center"/>
                            </w:pPr>
                          </w:p>
                          <w:p w14:paraId="1E2E6B92" w14:textId="77777777" w:rsidR="007B6615" w:rsidRDefault="007B6615">
                            <w:pPr>
                              <w:jc w:val="center"/>
                            </w:pPr>
                          </w:p>
                          <w:p w14:paraId="75E17CF4" w14:textId="77777777" w:rsidR="007B6615" w:rsidRDefault="007B66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2.2pt;margin-top:0.4pt;height:635.25pt;width:423pt;mso-position-horizontal-relative:margin;z-index:251661312;mso-width-relative:page;mso-height-relative:page;" fillcolor="#FFFFFF" filled="t" stroked="t" coordsize="21600,21600" o:gfxdata="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Xw7stUAAAAIAQAADwAAAAAAAAABACAAAAAiAAAAZHJzL2Rvd25yZXYueG1sUEsBAhQA&#10;FAAAAAgAh07iQLCdx2wuAgAAfgQAAA4AAAAAAAAAAQAgAAAAJA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0771198">
                      <w:pPr>
                        <w:jc w:val="center"/>
                      </w:pPr>
                    </w:p>
                    <w:p w14:paraId="02EACC9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NHẬN XÉT CỦA THÀNH VIÊN HỘI ĐỒNG</w:t>
                      </w:r>
                    </w:p>
                    <w:p w14:paraId="04B669B6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50223D7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E25CCD5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B2FDA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5EB9E0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B199124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EE1C07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5A1330D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4305ECD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EB1B9A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32C6468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914C5B7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CF1F8D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9E31CA7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8CF0B63">
                      <w:pPr>
                        <w:ind w:left="2160" w:firstLine="720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……….., ngày …… tháng …… năm …….</w:t>
                      </w:r>
                    </w:p>
                    <w:p w14:paraId="29F48AD7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>Thành viên hội đồng</w:t>
                      </w:r>
                    </w:p>
                    <w:p w14:paraId="257F2496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</w:r>
                      <w:r>
                        <w:rPr>
                          <w:i/>
                        </w:rPr>
                        <w:t>(Ký tên và ghi rõ họ tên)</w:t>
                      </w:r>
                    </w:p>
                    <w:p w14:paraId="19AB571A">
                      <w:pPr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D39344B">
                      <w:pPr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69815C2">
                      <w:pPr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3879EA0">
                      <w:pPr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4DD3060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4959AF4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A6678CE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8353B8C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D3A32FD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6CC2F889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0EC59DE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4E4668D3">
                      <w:pPr>
                        <w:ind w:left="2160" w:firstLine="720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……….., ngày …… tháng …… năm …….</w:t>
                      </w:r>
                    </w:p>
                    <w:p w14:paraId="7E30474E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>Thành viên hội đồng</w:t>
                      </w:r>
                    </w:p>
                    <w:p w14:paraId="1D2C87AE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</w:r>
                      <w:r>
                        <w:rPr>
                          <w:i/>
                        </w:rPr>
                        <w:t>(Ký tên và ghi rõ họ tên)</w:t>
                      </w:r>
                    </w:p>
                    <w:p w14:paraId="505DD9EE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3B7E5062">
                      <w:pPr>
                        <w:jc w:val="center"/>
                      </w:pPr>
                    </w:p>
                    <w:p w14:paraId="77DEA008">
                      <w:pPr>
                        <w:jc w:val="center"/>
                      </w:pPr>
                    </w:p>
                    <w:p w14:paraId="32AE4A58">
                      <w:pPr>
                        <w:jc w:val="center"/>
                      </w:pPr>
                    </w:p>
                    <w:p w14:paraId="6366DA1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Times New Roman"/>
        </w:rPr>
        <w:br w:type="page"/>
      </w:r>
    </w:p>
    <w:p w14:paraId="18034A6B" w14:textId="77777777" w:rsidR="007B6615" w:rsidRDefault="00000000">
      <w:pPr>
        <w:pStyle w:val="TitleVN"/>
        <w:spacing w:after="120" w:line="360" w:lineRule="auto"/>
        <w:jc w:val="center"/>
        <w:outlineLvl w:val="0"/>
        <w:rPr>
          <w:rFonts w:cs="Times New Roman"/>
        </w:rPr>
      </w:pPr>
      <w:bookmarkStart w:id="21" w:name="_Toc227679521"/>
      <w:r>
        <w:rPr>
          <w:rFonts w:cs="Times New Roman"/>
        </w:rPr>
        <w:lastRenderedPageBreak/>
        <w:t>LỜI CẢM ƠN</w:t>
      </w:r>
      <w:bookmarkEnd w:id="21"/>
    </w:p>
    <w:p w14:paraId="2F3AC46B" w14:textId="77777777" w:rsidR="00BA42D7" w:rsidRDefault="00BA42D7">
      <w:pPr>
        <w:spacing w:after="120" w:line="360" w:lineRule="auto"/>
        <w:ind w:firstLine="567"/>
        <w:jc w:val="both"/>
        <w:rPr>
          <w:kern w:val="2"/>
          <w:szCs w:val="26"/>
          <w14:ligatures w14:val="standardContextual"/>
        </w:rPr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1CEEC2DD" w14:textId="77777777" w:rsidR="00BA42D7" w:rsidRDefault="00BA42D7">
      <w:pPr>
        <w:spacing w:after="120" w:line="360" w:lineRule="auto"/>
        <w:ind w:firstLine="567"/>
        <w:jc w:val="both"/>
        <w:rPr>
          <w:kern w:val="2"/>
          <w:szCs w:val="26"/>
          <w14:ligatures w14:val="standardContextual"/>
        </w:r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Trà Vinh,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1CE999F" w14:textId="77777777" w:rsidR="00BA42D7" w:rsidRDefault="00BA42D7">
      <w:pPr>
        <w:spacing w:after="120" w:line="360" w:lineRule="auto"/>
        <w:ind w:firstLine="567"/>
        <w:jc w:val="both"/>
        <w:rPr>
          <w:kern w:val="2"/>
          <w:szCs w:val="26"/>
          <w14:ligatures w14:val="standardContextual"/>
        </w:rPr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TS. Nguyễn </w:t>
      </w:r>
      <w:proofErr w:type="spellStart"/>
      <w:r>
        <w:t>Nhứt</w:t>
      </w:r>
      <w:proofErr w:type="spellEnd"/>
      <w:r>
        <w:t xml:space="preserve"> Lam -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laptop.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8D4F915" w14:textId="77777777" w:rsidR="00BA42D7" w:rsidRDefault="00BA42D7">
      <w:pPr>
        <w:spacing w:after="120" w:line="360" w:lineRule="auto"/>
        <w:ind w:firstLine="567"/>
        <w:jc w:val="both"/>
        <w:rPr>
          <w:kern w:val="2"/>
          <w:szCs w:val="26"/>
          <w14:ligatures w14:val="standardContextual"/>
        </w:rPr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84D07D9" w14:textId="77777777" w:rsidR="00BA42D7" w:rsidRDefault="00BA42D7">
      <w:pPr>
        <w:spacing w:after="120" w:line="360" w:lineRule="auto"/>
        <w:ind w:firstLine="567"/>
        <w:jc w:val="both"/>
        <w:rPr>
          <w:kern w:val="2"/>
          <w:szCs w:val="26"/>
          <w14:ligatures w14:val="standardContextual"/>
        </w:rPr>
      </w:pPr>
      <w:proofErr w:type="spellStart"/>
      <w:r>
        <w:t>Dù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Em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9B64816" w14:textId="77777777" w:rsidR="00BA42D7" w:rsidRDefault="00BA42D7">
      <w:pPr>
        <w:spacing w:after="120" w:line="360" w:lineRule="auto"/>
        <w:ind w:firstLine="567"/>
        <w:jc w:val="both"/>
        <w:rPr>
          <w:kern w:val="2"/>
          <w:szCs w:val="26"/>
          <w14:ligatures w14:val="standardContextual"/>
        </w:rPr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58AD3A60" w14:textId="77777777" w:rsidR="007B6615" w:rsidRDefault="00000000">
      <w:pPr>
        <w:spacing w:after="120" w:line="360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08A55A68" w14:textId="77777777" w:rsidR="007B6615" w:rsidRDefault="00000000">
      <w:pPr>
        <w:pStyle w:val="TitleVN"/>
        <w:spacing w:after="120" w:line="360" w:lineRule="auto"/>
        <w:jc w:val="center"/>
        <w:rPr>
          <w:rFonts w:cs="Times New Roman"/>
        </w:rPr>
      </w:pPr>
      <w:r>
        <w:rPr>
          <w:rFonts w:cs="Times New Roman"/>
        </w:rPr>
        <w:lastRenderedPageBreak/>
        <w:t>MỤC LỤC</w:t>
      </w:r>
    </w:p>
    <w:p w14:paraId="4A89FFFA" w14:textId="77777777" w:rsidR="007B6615" w:rsidRDefault="00000000">
      <w:pPr>
        <w:pStyle w:val="TOC1"/>
        <w:rPr>
          <w:rFonts w:asciiTheme="minorHAnsi" w:eastAsiaTheme="minorEastAsia" w:hAnsiTheme="minorHAnsi"/>
          <w:color w:val="auto"/>
          <w:sz w:val="22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"1-3" \h \z \u </w:instrText>
      </w:r>
      <w:r>
        <w:rPr>
          <w:rFonts w:cs="Times New Roman"/>
        </w:rPr>
        <w:fldChar w:fldCharType="separate"/>
      </w:r>
      <w:hyperlink w:anchor="_Toc227679521" w:history="1">
        <w:r w:rsidR="007B6615">
          <w:rPr>
            <w:rStyle w:val="Hyperlink"/>
            <w:rFonts w:cs="Times New Roman"/>
          </w:rPr>
          <w:t>LỜI CẢM ƠN</w:t>
        </w:r>
        <w:r w:rsidR="007B6615">
          <w:tab/>
        </w:r>
        <w:r w:rsidR="007B6615">
          <w:fldChar w:fldCharType="begin"/>
        </w:r>
        <w:r w:rsidR="007B6615">
          <w:instrText xml:space="preserve"> PAGEREF _Toc227679521 \h </w:instrText>
        </w:r>
        <w:r w:rsidR="007B6615">
          <w:fldChar w:fldCharType="separate"/>
        </w:r>
        <w:r w:rsidR="007B6615">
          <w:t>4</w:t>
        </w:r>
        <w:r w:rsidR="007B6615">
          <w:fldChar w:fldCharType="end"/>
        </w:r>
      </w:hyperlink>
    </w:p>
    <w:p w14:paraId="2B2DFC81" w14:textId="77777777" w:rsidR="007B6615" w:rsidRDefault="007B6615">
      <w:pPr>
        <w:pStyle w:val="TOC1"/>
        <w:rPr>
          <w:rFonts w:asciiTheme="minorHAnsi" w:eastAsiaTheme="minorEastAsia" w:hAnsiTheme="minorHAnsi"/>
          <w:color w:val="auto"/>
          <w:sz w:val="22"/>
        </w:rPr>
      </w:pPr>
      <w:hyperlink w:anchor="_Toc227679522" w:history="1">
        <w:r>
          <w:rPr>
            <w:rStyle w:val="Hyperlink"/>
            <w:rFonts w:cs="Times New Roman"/>
          </w:rPr>
          <w:t>MỞ ĐẦU</w:t>
        </w:r>
        <w:r>
          <w:tab/>
        </w:r>
        <w:r>
          <w:fldChar w:fldCharType="begin"/>
        </w:r>
        <w:r>
          <w:instrText xml:space="preserve"> PAGEREF _Toc227679522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E3C9CCF" w14:textId="77777777" w:rsidR="007B6615" w:rsidRDefault="007B6615">
      <w:pPr>
        <w:pStyle w:val="TOC1"/>
        <w:rPr>
          <w:rFonts w:asciiTheme="minorHAnsi" w:eastAsiaTheme="minorEastAsia" w:hAnsiTheme="minorHAnsi"/>
          <w:color w:val="auto"/>
          <w:sz w:val="22"/>
        </w:rPr>
      </w:pPr>
      <w:hyperlink w:anchor="_Toc227679523" w:history="1">
        <w:r>
          <w:rPr>
            <w:rStyle w:val="Hyperlink"/>
          </w:rPr>
          <w:t>CHƯƠNG 1. NGHIÊN CỨU LÝ THUYẾT</w:t>
        </w:r>
        <w:r>
          <w:tab/>
        </w:r>
        <w:r>
          <w:fldChar w:fldCharType="begin"/>
        </w:r>
        <w:r>
          <w:instrText xml:space="preserve"> PAGEREF _Toc227679523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65870AB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24" w:history="1">
        <w:r>
          <w:rPr>
            <w:rStyle w:val="Hyperlink"/>
            <w:rFonts w:eastAsiaTheme="majorEastAsia"/>
          </w:rPr>
          <w:t>1.1 Mô hình MVC</w:t>
        </w:r>
        <w:r>
          <w:tab/>
        </w:r>
        <w:r>
          <w:fldChar w:fldCharType="begin"/>
        </w:r>
        <w:r>
          <w:instrText xml:space="preserve"> PAGEREF _Toc227679524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59E6FDD3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25" w:history="1">
        <w:r>
          <w:rPr>
            <w:rStyle w:val="Hyperlink"/>
            <w:rFonts w:eastAsiaTheme="majorEastAsia" w:cs="Times New Roman"/>
            <w:lang w:val="en-GB"/>
          </w:rPr>
          <w:t>1.1.1 Khái niệm</w:t>
        </w:r>
        <w:r>
          <w:tab/>
        </w:r>
        <w:r>
          <w:fldChar w:fldCharType="begin"/>
        </w:r>
        <w:r>
          <w:instrText xml:space="preserve"> PAGEREF _Toc227679525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DA48037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26" w:history="1">
        <w:r>
          <w:rPr>
            <w:rStyle w:val="Hyperlink"/>
            <w:rFonts w:eastAsiaTheme="majorEastAsia" w:cs="Times New Roman"/>
            <w:lang w:val="en-GB"/>
          </w:rPr>
          <w:t>1.1.2 Các thành phần của MVC</w:t>
        </w:r>
        <w:r>
          <w:tab/>
        </w:r>
        <w:r>
          <w:fldChar w:fldCharType="begin"/>
        </w:r>
        <w:r>
          <w:instrText xml:space="preserve"> PAGEREF _Toc227679526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AD77B6B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27" w:history="1">
        <w:r>
          <w:rPr>
            <w:rStyle w:val="Hyperlink"/>
            <w:rFonts w:eastAsiaTheme="majorEastAsia" w:cs="Times New Roman"/>
            <w:lang w:val="en-GB"/>
          </w:rPr>
          <w:t>1.1.3 Ưu điểm của mô hình MVC</w:t>
        </w:r>
        <w:r>
          <w:tab/>
        </w:r>
        <w:r>
          <w:fldChar w:fldCharType="begin"/>
        </w:r>
        <w:r>
          <w:instrText xml:space="preserve"> PAGEREF _Toc227679527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7A6B5FA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28" w:history="1">
        <w:r>
          <w:rPr>
            <w:rStyle w:val="Hyperlink"/>
            <w:rFonts w:eastAsiaTheme="majorEastAsia" w:cs="Times New Roman"/>
            <w:lang w:val="en-GB"/>
          </w:rPr>
          <w:t>1.1.4 Vai trò của MVC trong đề tài</w:t>
        </w:r>
        <w:r>
          <w:tab/>
        </w:r>
        <w:r>
          <w:fldChar w:fldCharType="begin"/>
        </w:r>
        <w:r>
          <w:instrText xml:space="preserve"> PAGEREF _Toc227679528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11A00646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29" w:history="1">
        <w:r>
          <w:rPr>
            <w:rStyle w:val="Hyperlink"/>
            <w:rFonts w:eastAsiaTheme="majorEastAsia"/>
          </w:rPr>
          <w:t>1.2 ASP.NET Core MVC</w:t>
        </w:r>
        <w:r>
          <w:tab/>
        </w:r>
        <w:r>
          <w:fldChar w:fldCharType="begin"/>
        </w:r>
        <w:r>
          <w:instrText xml:space="preserve"> PAGEREF _Toc227679529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31D65B9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30" w:history="1">
        <w:r>
          <w:rPr>
            <w:rStyle w:val="Hyperlink"/>
            <w:rFonts w:eastAsiaTheme="majorEastAsia" w:cs="Times New Roman"/>
            <w:lang w:val="en-GB"/>
          </w:rPr>
          <w:t>1.2.1 Khái niệm</w:t>
        </w:r>
        <w:r>
          <w:tab/>
        </w:r>
        <w:r>
          <w:fldChar w:fldCharType="begin"/>
        </w:r>
        <w:r>
          <w:instrText xml:space="preserve"> PAGEREF _Toc227679530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59D4502F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32" w:history="1">
        <w:r>
          <w:rPr>
            <w:rStyle w:val="Hyperlink"/>
            <w:rFonts w:eastAsiaTheme="majorEastAsia" w:cs="Times New Roman"/>
            <w:lang w:val="en-GB"/>
          </w:rPr>
          <w:t>1.2.</w:t>
        </w:r>
        <w:r>
          <w:rPr>
            <w:rStyle w:val="Hyperlink"/>
            <w:rFonts w:eastAsiaTheme="majorEastAsia" w:cs="Times New Roman"/>
          </w:rPr>
          <w:t>2</w:t>
        </w:r>
        <w:r>
          <w:rPr>
            <w:rStyle w:val="Hyperlink"/>
            <w:rFonts w:eastAsiaTheme="majorEastAsia" w:cs="Times New Roman"/>
            <w:lang w:val="en-GB"/>
          </w:rPr>
          <w:t xml:space="preserve"> Vai trò của ASP.NET Core MVC trong đề tài</w:t>
        </w:r>
        <w:r>
          <w:tab/>
        </w:r>
        <w:r>
          <w:fldChar w:fldCharType="begin"/>
        </w:r>
        <w:r>
          <w:instrText xml:space="preserve"> PAGEREF _Toc227679532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114FD15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33" w:history="1">
        <w:r>
          <w:rPr>
            <w:rStyle w:val="Hyperlink"/>
            <w:rFonts w:eastAsiaTheme="majorEastAsia"/>
          </w:rPr>
          <w:t>1.3 Giới thiệu ngôn ngữ lập trình C#</w:t>
        </w:r>
        <w:r>
          <w:tab/>
        </w:r>
        <w:r>
          <w:fldChar w:fldCharType="begin"/>
        </w:r>
        <w:r>
          <w:instrText xml:space="preserve"> PAGEREF _Toc227679533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5D3DD895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34" w:history="1">
        <w:r>
          <w:rPr>
            <w:rStyle w:val="Hyperlink"/>
            <w:rFonts w:eastAsiaTheme="majorEastAsia" w:cs="Times New Roman"/>
            <w:lang w:val="en-GB"/>
          </w:rPr>
          <w:t>1.3.1 Khái niệm</w:t>
        </w:r>
        <w:r>
          <w:tab/>
        </w:r>
        <w:r>
          <w:fldChar w:fldCharType="begin"/>
        </w:r>
        <w:r>
          <w:instrText xml:space="preserve"> PAGEREF _Toc227679534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28AAB0AF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35" w:history="1">
        <w:r>
          <w:rPr>
            <w:rStyle w:val="Hyperlink"/>
            <w:rFonts w:eastAsiaTheme="majorEastAsia" w:cs="Times New Roman"/>
            <w:lang w:val="en-GB"/>
          </w:rPr>
          <w:t>1.3.2 Đặc điểm của C#</w:t>
        </w:r>
        <w:r>
          <w:tab/>
        </w:r>
        <w:r>
          <w:fldChar w:fldCharType="begin"/>
        </w:r>
        <w:r>
          <w:instrText xml:space="preserve"> PAGEREF _Toc227679535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3748FA46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36" w:history="1">
        <w:r>
          <w:rPr>
            <w:rStyle w:val="Hyperlink"/>
            <w:rFonts w:eastAsiaTheme="majorEastAsia" w:cs="Times New Roman"/>
            <w:lang w:val="en-GB"/>
          </w:rPr>
          <w:t>1.3.3 Vai trò của C# trong đề tài</w:t>
        </w:r>
        <w:r>
          <w:tab/>
        </w:r>
        <w:r>
          <w:fldChar w:fldCharType="begin"/>
        </w:r>
        <w:r>
          <w:instrText xml:space="preserve"> PAGEREF _Toc227679536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5B61AF6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37" w:history="1">
        <w:r>
          <w:rPr>
            <w:rStyle w:val="Hyperlink"/>
            <w:rFonts w:eastAsiaTheme="majorEastAsia" w:cs="Times New Roman"/>
            <w:lang w:val="en-GB"/>
          </w:rPr>
          <w:t>1.3.4 Lý do chọn C#</w:t>
        </w:r>
        <w:r>
          <w:tab/>
        </w:r>
        <w:r>
          <w:fldChar w:fldCharType="begin"/>
        </w:r>
        <w:r>
          <w:instrText xml:space="preserve"> PAGEREF _Toc227679537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36350671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38" w:history="1">
        <w:r>
          <w:rPr>
            <w:rStyle w:val="Hyperlink"/>
            <w:rFonts w:eastAsiaTheme="majorEastAsia"/>
          </w:rPr>
          <w:t>1.4 Giới thiệu các thành phần giao diện trong ASP.NET Core MVC</w:t>
        </w:r>
        <w:r>
          <w:tab/>
        </w:r>
        <w:r>
          <w:fldChar w:fldCharType="begin"/>
        </w:r>
        <w:r>
          <w:instrText xml:space="preserve"> PAGEREF _Toc227679538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2B44E3EF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39" w:history="1">
        <w:r>
          <w:rPr>
            <w:rStyle w:val="Hyperlink"/>
            <w:rFonts w:eastAsiaTheme="majorEastAsia" w:cs="Times New Roman"/>
            <w:lang w:val="en-GB"/>
          </w:rPr>
          <w:t>1.4.1 Khái niệm</w:t>
        </w:r>
        <w:r>
          <w:tab/>
        </w:r>
        <w:r>
          <w:fldChar w:fldCharType="begin"/>
        </w:r>
        <w:r>
          <w:instrText xml:space="preserve"> PAGEREF _Toc227679539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0CE91B39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40" w:history="1">
        <w:r>
          <w:rPr>
            <w:rStyle w:val="Hyperlink"/>
            <w:rFonts w:eastAsiaTheme="majorEastAsia" w:cs="Times New Roman"/>
            <w:lang w:val="en-GB"/>
          </w:rPr>
          <w:t>1.4.2 Vai trò của View trong hệ thống</w:t>
        </w:r>
        <w:r>
          <w:tab/>
        </w:r>
        <w:r>
          <w:fldChar w:fldCharType="begin"/>
        </w:r>
        <w:r>
          <w:instrText xml:space="preserve"> PAGEREF _Toc227679540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5C6138D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41" w:history="1">
        <w:r>
          <w:rPr>
            <w:rStyle w:val="Hyperlink"/>
            <w:rFonts w:eastAsiaTheme="majorEastAsia" w:cs="Times New Roman"/>
            <w:lang w:val="en-GB"/>
          </w:rPr>
          <w:t>1.4.3 Razor View Engine</w:t>
        </w:r>
        <w:r>
          <w:tab/>
        </w:r>
        <w:r>
          <w:fldChar w:fldCharType="begin"/>
        </w:r>
        <w:r>
          <w:instrText xml:space="preserve"> PAGEREF _Toc227679541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7AE8EAC0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42" w:history="1">
        <w:r>
          <w:rPr>
            <w:rStyle w:val="Hyperlink"/>
            <w:rFonts w:eastAsiaTheme="majorEastAsia" w:cs="Times New Roman"/>
            <w:lang w:val="en-GB"/>
          </w:rPr>
          <w:t>1.4.4 Ứng dụng trong đề tài</w:t>
        </w:r>
        <w:r>
          <w:tab/>
        </w:r>
        <w:r>
          <w:fldChar w:fldCharType="begin"/>
        </w:r>
        <w:r>
          <w:instrText xml:space="preserve"> PAGEREF _Toc227679542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5482C27B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43" w:history="1">
        <w:r>
          <w:rPr>
            <w:rStyle w:val="Hyperlink"/>
            <w:rFonts w:eastAsiaTheme="majorEastAsia"/>
          </w:rPr>
          <w:t>1.5 Giới thiệu Entity Framework Core và truy cập cơ sở dữ liệu</w:t>
        </w:r>
        <w:r>
          <w:tab/>
        </w:r>
        <w:r>
          <w:fldChar w:fldCharType="begin"/>
        </w:r>
        <w:r>
          <w:instrText xml:space="preserve"> PAGEREF _Toc227679543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76BD6E7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44" w:history="1">
        <w:r>
          <w:rPr>
            <w:rStyle w:val="Hyperlink"/>
            <w:rFonts w:eastAsiaTheme="majorEastAsia" w:cs="Times New Roman"/>
            <w:lang w:val="en-GB"/>
          </w:rPr>
          <w:t>1.5.1 Khái niệm về Entity Framework Core</w:t>
        </w:r>
        <w:r>
          <w:tab/>
        </w:r>
        <w:r>
          <w:fldChar w:fldCharType="begin"/>
        </w:r>
        <w:r>
          <w:instrText xml:space="preserve"> PAGEREF _Toc227679544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F203D2D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46" w:history="1">
        <w:r>
          <w:rPr>
            <w:rStyle w:val="Hyperlink"/>
            <w:rFonts w:eastAsiaTheme="majorEastAsia" w:cs="Times New Roman"/>
            <w:lang w:val="en-GB"/>
          </w:rPr>
          <w:t>1.5.</w:t>
        </w:r>
        <w:r>
          <w:rPr>
            <w:rStyle w:val="Hyperlink"/>
            <w:rFonts w:eastAsiaTheme="majorEastAsia" w:cs="Times New Roman"/>
          </w:rPr>
          <w:t>2</w:t>
        </w:r>
        <w:r>
          <w:rPr>
            <w:rStyle w:val="Hyperlink"/>
            <w:rFonts w:eastAsiaTheme="majorEastAsia" w:cs="Times New Roman"/>
            <w:lang w:val="en-GB"/>
          </w:rPr>
          <w:t xml:space="preserve"> Vai trò của Entity Framework Core trong đề tài</w:t>
        </w:r>
        <w:r>
          <w:tab/>
        </w:r>
        <w:r>
          <w:fldChar w:fldCharType="begin"/>
        </w:r>
        <w:r>
          <w:instrText xml:space="preserve"> PAGEREF _Toc227679546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52D7B858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47" w:history="1">
        <w:r>
          <w:rPr>
            <w:rStyle w:val="Hyperlink"/>
            <w:rFonts w:eastAsiaTheme="majorEastAsia" w:cs="Times New Roman"/>
            <w:lang w:val="en-GB"/>
          </w:rPr>
          <w:t>1.5.</w:t>
        </w:r>
        <w:r>
          <w:rPr>
            <w:rStyle w:val="Hyperlink"/>
            <w:rFonts w:eastAsiaTheme="majorEastAsia" w:cs="Times New Roman"/>
          </w:rPr>
          <w:t>3</w:t>
        </w:r>
        <w:r>
          <w:rPr>
            <w:rStyle w:val="Hyperlink"/>
            <w:rFonts w:eastAsiaTheme="majorEastAsia" w:cs="Times New Roman"/>
            <w:lang w:val="en-GB"/>
          </w:rPr>
          <w:t xml:space="preserve"> Lợi ích khi sử dụng</w:t>
        </w:r>
        <w:r>
          <w:tab/>
        </w:r>
        <w:r>
          <w:fldChar w:fldCharType="begin"/>
        </w:r>
        <w:r>
          <w:instrText xml:space="preserve"> PAGEREF _Toc227679547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8C7EF5F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48" w:history="1">
        <w:r>
          <w:rPr>
            <w:rStyle w:val="Hyperlink"/>
            <w:rFonts w:eastAsiaTheme="majorEastAsia"/>
          </w:rPr>
          <w:t>1.6 Giới thiệu về SQL Server</w:t>
        </w:r>
        <w:r>
          <w:tab/>
        </w:r>
        <w:r>
          <w:fldChar w:fldCharType="begin"/>
        </w:r>
        <w:r>
          <w:instrText xml:space="preserve"> PAGEREF _Toc227679548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6936DC76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49" w:history="1">
        <w:r>
          <w:rPr>
            <w:rStyle w:val="Hyperlink"/>
            <w:rFonts w:eastAsiaTheme="majorEastAsia" w:cs="Times New Roman"/>
            <w:lang w:val="en-GB"/>
          </w:rPr>
          <w:t>1.6.1 Khái niệm</w:t>
        </w:r>
        <w:r>
          <w:tab/>
        </w:r>
        <w:r>
          <w:fldChar w:fldCharType="begin"/>
        </w:r>
        <w:r>
          <w:instrText xml:space="preserve"> PAGEREF _Toc227679549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78B4899C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50" w:history="1">
        <w:r>
          <w:rPr>
            <w:rStyle w:val="Hyperlink"/>
            <w:rFonts w:eastAsiaTheme="majorEastAsia" w:cs="Times New Roman"/>
            <w:lang w:val="en-GB"/>
          </w:rPr>
          <w:t>1.6.2 Vai trò của SQL Server trong đề tài</w:t>
        </w:r>
        <w:r>
          <w:tab/>
        </w:r>
        <w:r>
          <w:fldChar w:fldCharType="begin"/>
        </w:r>
        <w:r>
          <w:instrText xml:space="preserve"> PAGEREF _Toc227679550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41101158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51" w:history="1">
        <w:r>
          <w:rPr>
            <w:rStyle w:val="Hyperlink"/>
            <w:rFonts w:eastAsiaTheme="majorEastAsia" w:cs="Times New Roman"/>
            <w:lang w:val="en-GB"/>
          </w:rPr>
          <w:t>1.6.3 Các bảng dữ liệu chính trong hệ thống</w:t>
        </w:r>
        <w:r>
          <w:tab/>
        </w:r>
        <w:r>
          <w:fldChar w:fldCharType="begin"/>
        </w:r>
        <w:r>
          <w:instrText xml:space="preserve"> PAGEREF _Toc227679551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2076378F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52" w:history="1">
        <w:r>
          <w:rPr>
            <w:rStyle w:val="Hyperlink"/>
            <w:rFonts w:eastAsiaTheme="majorEastAsia" w:cs="Times New Roman"/>
            <w:lang w:val="en-GB"/>
          </w:rPr>
          <w:t>1.6.4 Lý do chọn SQL Server</w:t>
        </w:r>
        <w:r>
          <w:tab/>
        </w:r>
        <w:r>
          <w:fldChar w:fldCharType="begin"/>
        </w:r>
        <w:r>
          <w:instrText xml:space="preserve"> PAGEREF _Toc227679552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723E3393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53" w:history="1">
        <w:r>
          <w:rPr>
            <w:rStyle w:val="Hyperlink"/>
            <w:rFonts w:eastAsiaTheme="majorEastAsia"/>
          </w:rPr>
          <w:t>1.7 Giới thiệu về Bootstrap</w:t>
        </w:r>
        <w:r>
          <w:tab/>
        </w:r>
        <w:r>
          <w:fldChar w:fldCharType="begin"/>
        </w:r>
        <w:r>
          <w:instrText xml:space="preserve"> PAGEREF _Toc227679553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574D8B4F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54" w:history="1">
        <w:r>
          <w:rPr>
            <w:rStyle w:val="Hyperlink"/>
            <w:rFonts w:eastAsiaTheme="majorEastAsia" w:cs="Times New Roman"/>
            <w:lang w:val="en-GB"/>
          </w:rPr>
          <w:t>1.7.1 Khái niệm</w:t>
        </w:r>
        <w:r>
          <w:tab/>
        </w:r>
        <w:r>
          <w:fldChar w:fldCharType="begin"/>
        </w:r>
        <w:r>
          <w:instrText xml:space="preserve"> PAGEREF _Toc227679554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54E627BF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56" w:history="1">
        <w:r>
          <w:rPr>
            <w:rStyle w:val="Hyperlink"/>
            <w:rFonts w:eastAsiaTheme="majorEastAsia" w:cs="Times New Roman"/>
            <w:lang w:val="en-GB"/>
          </w:rPr>
          <w:t>1.7.</w:t>
        </w:r>
        <w:r>
          <w:rPr>
            <w:rStyle w:val="Hyperlink"/>
            <w:rFonts w:eastAsiaTheme="majorEastAsia" w:cs="Times New Roman"/>
          </w:rPr>
          <w:t>2</w:t>
        </w:r>
        <w:r>
          <w:rPr>
            <w:rStyle w:val="Hyperlink"/>
            <w:rFonts w:eastAsiaTheme="majorEastAsia" w:cs="Times New Roman"/>
            <w:lang w:val="en-GB"/>
          </w:rPr>
          <w:t xml:space="preserve"> Vai trò của Bootstrap trong đề tài</w:t>
        </w:r>
        <w:r>
          <w:tab/>
        </w:r>
        <w:r>
          <w:fldChar w:fldCharType="begin"/>
        </w:r>
        <w:r>
          <w:instrText xml:space="preserve"> PAGEREF _Toc227679556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1C8FA042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57" w:history="1">
        <w:r>
          <w:rPr>
            <w:rStyle w:val="Hyperlink"/>
            <w:rFonts w:eastAsiaTheme="majorEastAsia" w:cs="Times New Roman"/>
            <w:lang w:val="en-GB"/>
          </w:rPr>
          <w:t>1.7.</w:t>
        </w:r>
        <w:r>
          <w:rPr>
            <w:rStyle w:val="Hyperlink"/>
            <w:rFonts w:eastAsiaTheme="majorEastAsia" w:cs="Times New Roman"/>
          </w:rPr>
          <w:t>3</w:t>
        </w:r>
        <w:r>
          <w:rPr>
            <w:rStyle w:val="Hyperlink"/>
            <w:rFonts w:eastAsiaTheme="majorEastAsia" w:cs="Times New Roman"/>
            <w:lang w:val="en-GB"/>
          </w:rPr>
          <w:t xml:space="preserve"> Lý do sử dụng Bootstrap</w:t>
        </w:r>
        <w:r>
          <w:tab/>
        </w:r>
        <w:r>
          <w:fldChar w:fldCharType="begin"/>
        </w:r>
        <w:r>
          <w:instrText xml:space="preserve"> PAGEREF _Toc227679557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4D03BD99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58" w:history="1">
        <w:r>
          <w:rPr>
            <w:rStyle w:val="Hyperlink"/>
            <w:rFonts w:eastAsiaTheme="majorEastAsia"/>
          </w:rPr>
          <w:t>1.8 Kết luận chương 1</w:t>
        </w:r>
        <w:r>
          <w:tab/>
        </w:r>
        <w:r>
          <w:fldChar w:fldCharType="begin"/>
        </w:r>
        <w:r>
          <w:instrText xml:space="preserve"> PAGEREF _Toc227679558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238D6436" w14:textId="77777777" w:rsidR="007B6615" w:rsidRDefault="007B6615">
      <w:pPr>
        <w:pStyle w:val="TOC1"/>
        <w:rPr>
          <w:rFonts w:asciiTheme="minorHAnsi" w:eastAsiaTheme="minorEastAsia" w:hAnsiTheme="minorHAnsi"/>
          <w:color w:val="auto"/>
          <w:sz w:val="22"/>
        </w:rPr>
      </w:pPr>
      <w:hyperlink w:anchor="_Toc227679559" w:history="1">
        <w:r>
          <w:rPr>
            <w:rStyle w:val="Hyperlink"/>
          </w:rPr>
          <w:t>CHƯƠNG 2. HIỆN THỰC HÓA NGHIÊN CỨU</w:t>
        </w:r>
        <w:r>
          <w:tab/>
        </w:r>
        <w:r>
          <w:fldChar w:fldCharType="begin"/>
        </w:r>
        <w:r>
          <w:instrText xml:space="preserve"> PAGEREF _Toc227679559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024A25FE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60" w:history="1">
        <w:r>
          <w:rPr>
            <w:rStyle w:val="Hyperlink"/>
            <w:rFonts w:eastAsiaTheme="majorEastAsia"/>
          </w:rPr>
          <w:t>2.1 Mô tả bài toán</w:t>
        </w:r>
        <w:r>
          <w:tab/>
        </w:r>
        <w:r>
          <w:fldChar w:fldCharType="begin"/>
        </w:r>
        <w:r>
          <w:instrText xml:space="preserve"> PAGEREF _Toc227679560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71A0217D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61" w:history="1">
        <w:r>
          <w:rPr>
            <w:rStyle w:val="Hyperlink"/>
            <w:rFonts w:eastAsiaTheme="majorEastAsia"/>
          </w:rPr>
          <w:t>2.2 Yêu cầu chức năng</w:t>
        </w:r>
        <w:r>
          <w:tab/>
        </w:r>
        <w:r>
          <w:fldChar w:fldCharType="begin"/>
        </w:r>
        <w:r>
          <w:instrText xml:space="preserve"> PAGEREF _Toc227679561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2731BCAA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62" w:history="1">
        <w:r>
          <w:rPr>
            <w:rStyle w:val="Hyperlink"/>
            <w:rFonts w:eastAsiaTheme="majorEastAsia"/>
            <w:lang w:val="en-GB"/>
          </w:rPr>
          <w:t>2.2.1 Chức năng đối với khách hàng</w:t>
        </w:r>
        <w:r>
          <w:tab/>
        </w:r>
        <w:r>
          <w:fldChar w:fldCharType="begin"/>
        </w:r>
        <w:r>
          <w:instrText xml:space="preserve"> PAGEREF _Toc227679562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3A1F80BA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  <w:hyperlink w:anchor="_Toc227679563" w:history="1">
        <w:r>
          <w:rPr>
            <w:rStyle w:val="Hyperlink"/>
            <w:rFonts w:eastAsiaTheme="majorEastAsia"/>
            <w:lang w:val="en-GB"/>
          </w:rPr>
          <w:t>2.2.2 Chức năng đối với quản trị viên</w:t>
        </w:r>
        <w:r>
          <w:tab/>
        </w:r>
        <w:r>
          <w:fldChar w:fldCharType="begin"/>
        </w:r>
        <w:r>
          <w:instrText xml:space="preserve"> PAGEREF _Toc227679563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659A3789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64" w:history="1">
        <w:r>
          <w:rPr>
            <w:rStyle w:val="Hyperlink"/>
            <w:rFonts w:eastAsiaTheme="majorEastAsia"/>
          </w:rPr>
          <w:t>2.3 Thiết kế cơ sở dữ liệu</w:t>
        </w:r>
        <w:r>
          <w:tab/>
          <w:t>2</w:t>
        </w:r>
      </w:hyperlink>
      <w:r>
        <w:t>2</w:t>
      </w:r>
    </w:p>
    <w:p w14:paraId="6851660C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66" w:history="1">
        <w:r>
          <w:rPr>
            <w:rStyle w:val="Hyperlink"/>
            <w:rFonts w:eastAsiaTheme="majorEastAsia"/>
          </w:rPr>
          <w:t>2.4 Lượt đồ Use case</w:t>
        </w:r>
        <w:r>
          <w:tab/>
        </w:r>
        <w:r>
          <w:fldChar w:fldCharType="begin"/>
        </w:r>
        <w:r>
          <w:instrText xml:space="preserve"> PAGEREF _Toc227679566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15C4CE0D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67" w:history="1">
        <w:r>
          <w:rPr>
            <w:rStyle w:val="Hyperlink"/>
            <w:rFonts w:eastAsiaTheme="majorEastAsia"/>
          </w:rPr>
          <w:t>2.5 Kiến trúc hệ thống</w:t>
        </w:r>
        <w:r>
          <w:tab/>
        </w:r>
        <w:r>
          <w:fldChar w:fldCharType="begin"/>
        </w:r>
        <w:r>
          <w:instrText xml:space="preserve"> PAGEREF _Toc227679567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3A218D95" w14:textId="77777777" w:rsidR="007B6615" w:rsidRDefault="007B6615">
      <w:pPr>
        <w:pStyle w:val="TOC3"/>
        <w:rPr>
          <w:rFonts w:asciiTheme="minorHAnsi" w:eastAsiaTheme="minorEastAsia" w:hAnsiTheme="minorHAnsi"/>
          <w:sz w:val="22"/>
        </w:rPr>
      </w:pPr>
    </w:p>
    <w:p w14:paraId="34416432" w14:textId="77777777" w:rsidR="007B6615" w:rsidRDefault="007B6615">
      <w:pPr>
        <w:pStyle w:val="TOC1"/>
        <w:rPr>
          <w:rFonts w:asciiTheme="minorHAnsi" w:eastAsiaTheme="minorEastAsia" w:hAnsiTheme="minorHAnsi"/>
          <w:color w:val="auto"/>
          <w:sz w:val="22"/>
        </w:rPr>
      </w:pPr>
      <w:hyperlink w:anchor="_Toc227679571" w:history="1">
        <w:r>
          <w:rPr>
            <w:rStyle w:val="Hyperlink"/>
          </w:rPr>
          <w:t>CHƯƠNG 3. KẾT QUẢ NGHIÊN CỨU</w:t>
        </w:r>
        <w:r>
          <w:tab/>
        </w:r>
        <w:r>
          <w:fldChar w:fldCharType="begin"/>
        </w:r>
        <w:r>
          <w:instrText xml:space="preserve"> PAGEREF _Toc227679571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4BADAE8D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72" w:history="1">
        <w:r>
          <w:rPr>
            <w:rStyle w:val="Hyperlink"/>
            <w:rFonts w:eastAsiaTheme="majorEastAsia"/>
          </w:rPr>
          <w:t>3.1 Kết quả xây dựng hệ thống</w:t>
        </w:r>
        <w:r>
          <w:tab/>
        </w:r>
        <w:r>
          <w:fldChar w:fldCharType="begin"/>
        </w:r>
        <w:r>
          <w:instrText xml:space="preserve"> PAGEREF _Toc227679572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610E2FA3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73" w:history="1">
        <w:r>
          <w:rPr>
            <w:rStyle w:val="Hyperlink"/>
            <w:rFonts w:eastAsiaTheme="majorEastAsia"/>
          </w:rPr>
          <w:t>3.2 Giao diện đăng nhập và đăng ký</w:t>
        </w:r>
        <w:r>
          <w:tab/>
        </w:r>
        <w:r>
          <w:fldChar w:fldCharType="begin"/>
        </w:r>
        <w:r>
          <w:instrText xml:space="preserve"> PAGEREF _Toc227679573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784666F0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74" w:history="1">
        <w:r>
          <w:rPr>
            <w:rStyle w:val="Hyperlink"/>
            <w:rFonts w:eastAsiaTheme="majorEastAsia"/>
          </w:rPr>
          <w:t>3.3 Giao diện trang chủ</w:t>
        </w:r>
        <w:r>
          <w:tab/>
        </w:r>
        <w:r>
          <w:fldChar w:fldCharType="begin"/>
        </w:r>
        <w:r>
          <w:instrText xml:space="preserve"> PAGEREF _Toc227679574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3FE80684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75" w:history="1">
        <w:r>
          <w:rPr>
            <w:rStyle w:val="Hyperlink"/>
            <w:rFonts w:eastAsiaTheme="majorEastAsia"/>
          </w:rPr>
          <w:t>3.4 Giao diện chi tiết sản phẩm</w:t>
        </w:r>
        <w:r>
          <w:tab/>
          <w:t>3</w:t>
        </w:r>
      </w:hyperlink>
      <w:r>
        <w:t>4</w:t>
      </w:r>
    </w:p>
    <w:p w14:paraId="434EBD36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76" w:history="1">
        <w:r>
          <w:rPr>
            <w:rStyle w:val="Hyperlink"/>
            <w:rFonts w:eastAsiaTheme="majorEastAsia"/>
          </w:rPr>
          <w:t>3.5 Giao diện wishlist và giỏ hàng</w:t>
        </w:r>
        <w:r>
          <w:tab/>
          <w:t>3</w:t>
        </w:r>
      </w:hyperlink>
      <w:r>
        <w:t>5</w:t>
      </w:r>
    </w:p>
    <w:p w14:paraId="3EBD907E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77" w:history="1">
        <w:r>
          <w:rPr>
            <w:rStyle w:val="Hyperlink"/>
            <w:rFonts w:eastAsiaTheme="majorEastAsia"/>
          </w:rPr>
          <w:t>3.6 Giao diện đặt hàng và đơn hàng</w:t>
        </w:r>
        <w:r>
          <w:tab/>
        </w:r>
        <w:r>
          <w:fldChar w:fldCharType="begin"/>
        </w:r>
        <w:r>
          <w:instrText xml:space="preserve"> PAGEREF _Toc227679577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095CFD61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78" w:history="1">
        <w:r>
          <w:rPr>
            <w:rStyle w:val="Hyperlink"/>
            <w:rFonts w:eastAsiaTheme="majorEastAsia"/>
          </w:rPr>
          <w:t>3.7 Khu vực quản trị</w:t>
        </w:r>
        <w:r>
          <w:tab/>
        </w:r>
        <w:r>
          <w:fldChar w:fldCharType="begin"/>
        </w:r>
        <w:r>
          <w:instrText xml:space="preserve"> PAGEREF _Toc227679578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4F713047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79" w:history="1">
        <w:r>
          <w:rPr>
            <w:rStyle w:val="Hyperlink"/>
            <w:rFonts w:eastAsiaTheme="majorEastAsia"/>
          </w:rPr>
          <w:t>3.8 Đánh giá kết quả đạt được</w:t>
        </w:r>
        <w:r>
          <w:tab/>
        </w:r>
        <w:r>
          <w:fldChar w:fldCharType="begin"/>
        </w:r>
        <w:r>
          <w:instrText xml:space="preserve"> PAGEREF _Toc227679579 \h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4455FCEB" w14:textId="77777777" w:rsidR="007B6615" w:rsidRDefault="007B6615">
      <w:pPr>
        <w:pStyle w:val="TOC1"/>
        <w:rPr>
          <w:rFonts w:asciiTheme="minorHAnsi" w:eastAsiaTheme="minorEastAsia" w:hAnsiTheme="minorHAnsi"/>
          <w:color w:val="auto"/>
          <w:sz w:val="22"/>
        </w:rPr>
      </w:pPr>
      <w:hyperlink w:anchor="_Toc227679580" w:history="1">
        <w:r>
          <w:rPr>
            <w:rStyle w:val="Hyperlink"/>
          </w:rPr>
          <w:t>CHƯƠNG 4. KẾT LUẬN VÀ HƯỚNG PHÁT TRIỂN</w:t>
        </w:r>
        <w:r>
          <w:tab/>
        </w:r>
        <w:r>
          <w:fldChar w:fldCharType="begin"/>
        </w:r>
        <w:r>
          <w:instrText xml:space="preserve"> PAGEREF _Toc227679580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31D49724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81" w:history="1">
        <w:r>
          <w:rPr>
            <w:rStyle w:val="Hyperlink"/>
            <w:rFonts w:eastAsiaTheme="majorEastAsia"/>
          </w:rPr>
          <w:t>4.1 Kết luận</w:t>
        </w:r>
        <w:r>
          <w:tab/>
        </w:r>
        <w:r>
          <w:fldChar w:fldCharType="begin"/>
        </w:r>
        <w:r>
          <w:instrText xml:space="preserve"> PAGEREF _Toc227679581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43B71CC4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82" w:history="1">
        <w:r>
          <w:rPr>
            <w:rStyle w:val="Hyperlink"/>
            <w:rFonts w:eastAsiaTheme="majorEastAsia"/>
          </w:rPr>
          <w:t>4.2 Hạn chế</w:t>
        </w:r>
        <w:r>
          <w:tab/>
        </w:r>
        <w:r>
          <w:fldChar w:fldCharType="begin"/>
        </w:r>
        <w:r>
          <w:instrText xml:space="preserve"> PAGEREF _Toc227679582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62D75920" w14:textId="77777777" w:rsidR="007B6615" w:rsidRDefault="007B6615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sz w:val="22"/>
        </w:rPr>
      </w:pPr>
      <w:hyperlink w:anchor="_Toc227679583" w:history="1">
        <w:r>
          <w:rPr>
            <w:rStyle w:val="Hyperlink"/>
            <w:rFonts w:eastAsiaTheme="majorEastAsia"/>
          </w:rPr>
          <w:t>4.3 Hướng phát triển</w:t>
        </w:r>
        <w:r>
          <w:tab/>
        </w:r>
        <w:r>
          <w:fldChar w:fldCharType="begin"/>
        </w:r>
        <w:r>
          <w:instrText xml:space="preserve"> PAGEREF _Toc227679583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7A831D3A" w14:textId="77777777" w:rsidR="007B6615" w:rsidRDefault="00000000">
      <w:pPr>
        <w:spacing w:after="120" w:line="360" w:lineRule="auto"/>
        <w:jc w:val="right"/>
        <w:rPr>
          <w:rFonts w:cs="Times New Roman"/>
        </w:rPr>
      </w:pPr>
      <w:r>
        <w:rPr>
          <w:rFonts w:cs="Times New Roman"/>
        </w:rPr>
        <w:fldChar w:fldCharType="end"/>
      </w:r>
    </w:p>
    <w:p w14:paraId="13053CE6" w14:textId="77777777" w:rsidR="007B6615" w:rsidRDefault="00000000">
      <w:pPr>
        <w:spacing w:after="120" w:line="360" w:lineRule="auto"/>
        <w:jc w:val="center"/>
        <w:rPr>
          <w:rFonts w:cs="Times New Roman"/>
          <w:color w:val="4F81BD" w:themeColor="accent1"/>
          <w:sz w:val="36"/>
          <w:szCs w:val="36"/>
        </w:rPr>
      </w:pPr>
      <w:r>
        <w:rPr>
          <w:rFonts w:cs="Times New Roman"/>
        </w:rPr>
        <w:br w:type="page"/>
      </w:r>
      <w:r>
        <w:rPr>
          <w:rFonts w:cs="Times New Roman"/>
          <w:color w:val="4F81BD" w:themeColor="accent1"/>
          <w:sz w:val="36"/>
          <w:szCs w:val="36"/>
        </w:rPr>
        <w:lastRenderedPageBreak/>
        <w:t>DANH MỤC HÌNH ẢNH</w:t>
      </w:r>
    </w:p>
    <w:p w14:paraId="4AFDFCBA" w14:textId="42998C28" w:rsidR="007B6615" w:rsidRDefault="00000000">
      <w:pPr>
        <w:pStyle w:val="Caption"/>
        <w:tabs>
          <w:tab w:val="right" w:leader="dot" w:pos="9282"/>
        </w:tabs>
        <w:spacing w:after="120" w:line="360" w:lineRule="auto"/>
        <w:rPr>
          <w:rStyle w:val="Hyperlink"/>
          <w:rFonts w:eastAsia="SimSun" w:cs="Times New Roman"/>
          <w:b w:val="0"/>
          <w:bCs w:val="0"/>
          <w:color w:val="000000" w:themeColor="text1"/>
          <w:spacing w:val="-1"/>
          <w:sz w:val="26"/>
          <w:szCs w:val="26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\t "hinhanh,1" </w:instrText>
      </w:r>
      <w:r>
        <w:rPr>
          <w:rFonts w:cs="Times New Roman"/>
        </w:rPr>
        <w:fldChar w:fldCharType="separate"/>
      </w:r>
      <w:hyperlink w:anchor="_Toc227079829" w:history="1">
        <w:r w:rsidR="007B6615">
          <w:rPr>
            <w:rStyle w:val="Hyperlink"/>
            <w:rFonts w:eastAsia="SimSun" w:cs="Times New Roman"/>
            <w:b w:val="0"/>
            <w:bCs w:val="0"/>
            <w:color w:val="000000" w:themeColor="text1"/>
            <w:spacing w:val="-1"/>
            <w:sz w:val="26"/>
            <w:szCs w:val="26"/>
          </w:rPr>
          <w:t>Hình 1: Mô hình thực thể quan hệ ERD</w:t>
        </w:r>
        <w:r w:rsidR="007B6615">
          <w:rPr>
            <w:rStyle w:val="Hyperlink"/>
            <w:rFonts w:eastAsia="SimSun" w:cs="Times New Roman"/>
            <w:b w:val="0"/>
            <w:bCs w:val="0"/>
            <w:color w:val="000000" w:themeColor="text1"/>
            <w:spacing w:val="-1"/>
            <w:sz w:val="26"/>
            <w:szCs w:val="26"/>
          </w:rPr>
          <w:tab/>
          <w:t>2</w:t>
        </w:r>
      </w:hyperlink>
      <w:r>
        <w:rPr>
          <w:rStyle w:val="Hyperlink"/>
          <w:rFonts w:eastAsia="SimSun" w:cs="Times New Roman"/>
          <w:b w:val="0"/>
          <w:bCs w:val="0"/>
          <w:color w:val="000000" w:themeColor="text1"/>
          <w:spacing w:val="-1"/>
          <w:sz w:val="26"/>
          <w:szCs w:val="26"/>
        </w:rPr>
        <w:t>3</w:t>
      </w:r>
    </w:p>
    <w:p w14:paraId="0CD535C1" w14:textId="77777777" w:rsidR="007B6615" w:rsidRDefault="007B6615">
      <w:pPr>
        <w:pStyle w:val="Caption"/>
        <w:tabs>
          <w:tab w:val="right" w:leader="dot" w:pos="9282"/>
        </w:tabs>
        <w:spacing w:after="120" w:line="360" w:lineRule="auto"/>
        <w:rPr>
          <w:rStyle w:val="Hyperlink"/>
          <w:rFonts w:eastAsia="SimSun" w:cs="Times New Roman"/>
          <w:b w:val="0"/>
          <w:bCs w:val="0"/>
          <w:color w:val="000000" w:themeColor="text1"/>
          <w:spacing w:val="-1"/>
          <w:sz w:val="26"/>
          <w:szCs w:val="26"/>
          <w:lang w:eastAsia="en-GB"/>
        </w:rPr>
      </w:pPr>
      <w:hyperlink w:anchor="_Toc227079830" w:history="1">
        <w:r>
          <w:rPr>
            <w:rStyle w:val="Hyperlink"/>
            <w:rFonts w:eastAsia="SimSun" w:cs="Times New Roman"/>
            <w:b w:val="0"/>
            <w:bCs w:val="0"/>
            <w:color w:val="000000" w:themeColor="text1"/>
            <w:spacing w:val="-1"/>
            <w:sz w:val="26"/>
            <w:szCs w:val="26"/>
          </w:rPr>
          <w:t>Hình 2: Bảng dữ liệu tài khoản người dùng</w:t>
        </w:r>
        <w:r>
          <w:rPr>
            <w:rStyle w:val="Hyperlink"/>
            <w:rFonts w:eastAsia="SimSun" w:cs="Times New Roman"/>
            <w:b w:val="0"/>
            <w:bCs w:val="0"/>
            <w:color w:val="000000" w:themeColor="text1"/>
            <w:spacing w:val="-1"/>
            <w:sz w:val="26"/>
            <w:szCs w:val="26"/>
          </w:rPr>
          <w:tab/>
          <w:t>2</w:t>
        </w:r>
      </w:hyperlink>
      <w:r>
        <w:rPr>
          <w:rStyle w:val="Hyperlink"/>
          <w:rFonts w:eastAsia="SimSun" w:cs="Times New Roman"/>
          <w:b w:val="0"/>
          <w:bCs w:val="0"/>
          <w:color w:val="000000" w:themeColor="text1"/>
          <w:spacing w:val="-1"/>
          <w:sz w:val="26"/>
          <w:szCs w:val="26"/>
        </w:rPr>
        <w:t>4</w:t>
      </w:r>
    </w:p>
    <w:p w14:paraId="6A7BD9D8" w14:textId="77777777" w:rsidR="007B6615" w:rsidRDefault="007B6615">
      <w:pPr>
        <w:pStyle w:val="Caption"/>
        <w:tabs>
          <w:tab w:val="right" w:leader="dot" w:pos="9282"/>
        </w:tabs>
        <w:spacing w:after="120" w:line="360" w:lineRule="auto"/>
        <w:rPr>
          <w:rStyle w:val="Hyperlink"/>
          <w:rFonts w:eastAsia="SimSun" w:cs="Times New Roman"/>
          <w:b w:val="0"/>
          <w:bCs w:val="0"/>
          <w:color w:val="000000" w:themeColor="text1"/>
          <w:spacing w:val="-1"/>
          <w:sz w:val="26"/>
          <w:szCs w:val="26"/>
          <w:lang w:eastAsia="en-GB"/>
        </w:rPr>
      </w:pPr>
      <w:hyperlink w:anchor="_Toc227079831" w:history="1">
        <w:r>
          <w:rPr>
            <w:rStyle w:val="Hyperlink"/>
            <w:rFonts w:eastAsia="SimSun" w:cs="Times New Roman"/>
            <w:b w:val="0"/>
            <w:bCs w:val="0"/>
            <w:color w:val="000000" w:themeColor="text1"/>
            <w:spacing w:val="-1"/>
            <w:sz w:val="26"/>
            <w:szCs w:val="26"/>
          </w:rPr>
          <w:t>Hình 3: Bảng dữ liệu sản phẩm</w:t>
        </w:r>
        <w:r>
          <w:rPr>
            <w:rStyle w:val="Hyperlink"/>
            <w:rFonts w:eastAsia="SimSun" w:cs="Times New Roman"/>
            <w:b w:val="0"/>
            <w:bCs w:val="0"/>
            <w:color w:val="000000" w:themeColor="text1"/>
            <w:spacing w:val="-1"/>
            <w:sz w:val="26"/>
            <w:szCs w:val="26"/>
          </w:rPr>
          <w:tab/>
          <w:t>2</w:t>
        </w:r>
      </w:hyperlink>
      <w:r>
        <w:rPr>
          <w:rStyle w:val="Hyperlink"/>
          <w:rFonts w:eastAsia="SimSun" w:cs="Times New Roman"/>
          <w:b w:val="0"/>
          <w:bCs w:val="0"/>
          <w:color w:val="000000" w:themeColor="text1"/>
          <w:spacing w:val="-1"/>
          <w:sz w:val="26"/>
          <w:szCs w:val="26"/>
        </w:rPr>
        <w:t>5</w:t>
      </w:r>
    </w:p>
    <w:p w14:paraId="2C611E2B" w14:textId="77777777" w:rsidR="007B6615" w:rsidRDefault="007B6615">
      <w:pPr>
        <w:pStyle w:val="Caption"/>
        <w:tabs>
          <w:tab w:val="right" w:leader="dot" w:pos="9282"/>
        </w:tabs>
        <w:spacing w:after="120" w:line="360" w:lineRule="auto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32" w:history="1">
        <w:r>
          <w:rPr>
            <w:rStyle w:val="Hyperlink"/>
            <w:rFonts w:eastAsia="SimSun" w:cs="Times New Roman"/>
            <w:b w:val="0"/>
            <w:bCs w:val="0"/>
            <w:color w:val="000000" w:themeColor="text1"/>
            <w:spacing w:val="-1"/>
            <w:sz w:val="26"/>
            <w:szCs w:val="26"/>
          </w:rPr>
          <w:t>Hình 4: Bảng dữ liệu phân loại sản phẩm</w:t>
        </w:r>
        <w:r>
          <w:rPr>
            <w:rStyle w:val="Hyperlink"/>
            <w:rFonts w:eastAsia="SimSun" w:cs="Times New Roman"/>
            <w:b w:val="0"/>
            <w:bCs w:val="0"/>
            <w:color w:val="000000" w:themeColor="text1"/>
            <w:spacing w:val="-1"/>
            <w:sz w:val="26"/>
            <w:szCs w:val="26"/>
          </w:rPr>
          <w:tab/>
          <w:t>2</w:t>
        </w:r>
      </w:hyperlink>
      <w:r>
        <w:rPr>
          <w:rStyle w:val="Hyperlink"/>
          <w:rFonts w:eastAsia="SimSun" w:cs="Times New Roman"/>
          <w:b w:val="0"/>
          <w:bCs w:val="0"/>
          <w:color w:val="000000" w:themeColor="text1"/>
          <w:spacing w:val="-1"/>
          <w:sz w:val="26"/>
          <w:szCs w:val="26"/>
        </w:rPr>
        <w:t>6</w:t>
      </w:r>
    </w:p>
    <w:p w14:paraId="24CF2446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33" w:history="1">
        <w:r>
          <w:rPr>
            <w:rStyle w:val="Hyperlink"/>
            <w:rFonts w:cs="Times New Roman"/>
          </w:rPr>
          <w:t>Hình 5: Bảng dữ liệu thương hiệu</w:t>
        </w:r>
        <w:r>
          <w:rPr>
            <w:rFonts w:cs="Times New Roman"/>
          </w:rPr>
          <w:tab/>
          <w:t>2</w:t>
        </w:r>
      </w:hyperlink>
      <w:r>
        <w:rPr>
          <w:rFonts w:cs="Times New Roman"/>
        </w:rPr>
        <w:t>7</w:t>
      </w:r>
    </w:p>
    <w:p w14:paraId="39AF644D" w14:textId="77777777" w:rsidR="007B6615" w:rsidRDefault="007B6615">
      <w:pPr>
        <w:pStyle w:val="TOC1"/>
        <w:rPr>
          <w:rFonts w:cs="Times New Roman"/>
        </w:rPr>
      </w:pPr>
      <w:hyperlink w:anchor="_Toc227079834" w:history="1">
        <w:r>
          <w:rPr>
            <w:rStyle w:val="Hyperlink"/>
            <w:rFonts w:cs="Times New Roman"/>
          </w:rPr>
          <w:t>Hình 6: Bảng dữ liệu danh sách yêu thích</w:t>
        </w:r>
        <w:r>
          <w:rPr>
            <w:rFonts w:cs="Times New Roman"/>
          </w:rPr>
          <w:tab/>
          <w:t>2</w:t>
        </w:r>
      </w:hyperlink>
      <w:r>
        <w:rPr>
          <w:rFonts w:cs="Times New Roman"/>
        </w:rPr>
        <w:t>8</w:t>
      </w:r>
    </w:p>
    <w:p w14:paraId="18A7B3C5" w14:textId="77777777" w:rsidR="007B6615" w:rsidRDefault="007B6615">
      <w:pPr>
        <w:pStyle w:val="TOC1"/>
        <w:rPr>
          <w:lang w:eastAsia="en-GB"/>
        </w:rPr>
      </w:pPr>
      <w:hyperlink w:anchor="_Toc227079834" w:history="1">
        <w:r>
          <w:rPr>
            <w:rStyle w:val="Hyperlink"/>
            <w:rFonts w:cs="Times New Roman"/>
          </w:rPr>
          <w:t>Hình 7: Bảng dữ liệu Order</w:t>
        </w:r>
        <w:r>
          <w:rPr>
            <w:rFonts w:cs="Times New Roman"/>
          </w:rPr>
          <w:tab/>
          <w:t>2</w:t>
        </w:r>
      </w:hyperlink>
      <w:r>
        <w:rPr>
          <w:rFonts w:cs="Times New Roman"/>
        </w:rPr>
        <w:t>9</w:t>
      </w:r>
    </w:p>
    <w:p w14:paraId="74A83F37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42" w:history="1">
        <w:r>
          <w:rPr>
            <w:rStyle w:val="Hyperlink"/>
            <w:rFonts w:cs="Times New Roman"/>
          </w:rPr>
          <w:t>Hình 8: Sơ đồ User case tổng quát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0</w:t>
      </w:r>
    </w:p>
    <w:p w14:paraId="758E1916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43" w:history="1">
        <w:r>
          <w:rPr>
            <w:rStyle w:val="Hyperlink"/>
            <w:rFonts w:cs="Times New Roman"/>
          </w:rPr>
          <w:t>Hình 9: Sơ đồ User case Customer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1</w:t>
      </w:r>
    </w:p>
    <w:p w14:paraId="676567C9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44" w:history="1">
        <w:r>
          <w:rPr>
            <w:rStyle w:val="Hyperlink"/>
            <w:rFonts w:cs="Times New Roman"/>
          </w:rPr>
          <w:t>Hình 10: Sơ đồ User case Admin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1</w:t>
      </w:r>
    </w:p>
    <w:p w14:paraId="384B8188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45" w:history="1">
        <w:r>
          <w:rPr>
            <w:rStyle w:val="Hyperlink"/>
            <w:rFonts w:cs="Times New Roman"/>
          </w:rPr>
          <w:t>Hình 11: Giao diện đăng ký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4</w:t>
      </w:r>
    </w:p>
    <w:p w14:paraId="43B50D61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46" w:history="1">
        <w:r>
          <w:rPr>
            <w:rStyle w:val="Hyperlink"/>
            <w:rFonts w:cs="Times New Roman"/>
          </w:rPr>
          <w:t>Hình 12: Giao diện đăng nhập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4</w:t>
      </w:r>
    </w:p>
    <w:p w14:paraId="13CF2D50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47" w:history="1">
        <w:r>
          <w:rPr>
            <w:rStyle w:val="Hyperlink"/>
            <w:rFonts w:cs="Times New Roman"/>
          </w:rPr>
          <w:t>Hình 13: Giao diện trang chủ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5</w:t>
      </w:r>
    </w:p>
    <w:p w14:paraId="0E0A1F32" w14:textId="77777777" w:rsidR="007B6615" w:rsidRDefault="007B6615">
      <w:pPr>
        <w:pStyle w:val="TOC1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48" w:history="1">
        <w:r>
          <w:rPr>
            <w:rStyle w:val="Hyperlink"/>
            <w:rFonts w:cs="Times New Roman"/>
          </w:rPr>
          <w:t>Hình 14: Giao diện trang chi tiết sản phẩm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6</w:t>
      </w:r>
    </w:p>
    <w:p w14:paraId="355B7F6E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49" w:history="1">
        <w:r>
          <w:rPr>
            <w:rStyle w:val="Hyperlink"/>
            <w:rFonts w:cs="Times New Roman"/>
          </w:rPr>
          <w:t>Hình 15: Giao diện danh sách yêu thích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6</w:t>
      </w:r>
    </w:p>
    <w:p w14:paraId="123476A1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50" w:history="1">
        <w:r>
          <w:rPr>
            <w:rStyle w:val="Hyperlink"/>
            <w:rFonts w:cs="Times New Roman"/>
          </w:rPr>
          <w:t>Hình 16: Giao diện giỏ hàng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7</w:t>
      </w:r>
    </w:p>
    <w:p w14:paraId="01B7C5E6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51" w:history="1">
        <w:r>
          <w:rPr>
            <w:rStyle w:val="Hyperlink"/>
            <w:rFonts w:cs="Times New Roman"/>
          </w:rPr>
          <w:t>Hình 17: Giao diện đặt hàng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8</w:t>
      </w:r>
    </w:p>
    <w:p w14:paraId="022FC001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52" w:history="1">
        <w:r>
          <w:rPr>
            <w:rStyle w:val="Hyperlink"/>
            <w:rFonts w:cs="Times New Roman"/>
          </w:rPr>
          <w:t>Hình 18: Giao diện  đơn hàng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8</w:t>
      </w:r>
    </w:p>
    <w:p w14:paraId="7CE5A9B9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53" w:history="1">
        <w:r>
          <w:rPr>
            <w:rStyle w:val="Hyperlink"/>
            <w:rFonts w:cs="Times New Roman"/>
          </w:rPr>
          <w:t>Hình 19: Giao diện chi tiết đơn hàng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9</w:t>
      </w:r>
    </w:p>
    <w:p w14:paraId="11AD1A5D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54" w:history="1">
        <w:r>
          <w:rPr>
            <w:rStyle w:val="Hyperlink"/>
            <w:rFonts w:cs="Times New Roman"/>
          </w:rPr>
          <w:t>Hình 20: Giao diện thống kê</w:t>
        </w:r>
        <w:r>
          <w:rPr>
            <w:rFonts w:cs="Times New Roman"/>
          </w:rPr>
          <w:tab/>
          <w:t>3</w:t>
        </w:r>
      </w:hyperlink>
      <w:r>
        <w:rPr>
          <w:rFonts w:cs="Times New Roman"/>
        </w:rPr>
        <w:t>9</w:t>
      </w:r>
    </w:p>
    <w:p w14:paraId="38D90CDF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55" w:history="1">
        <w:r>
          <w:rPr>
            <w:rStyle w:val="Hyperlink"/>
            <w:rFonts w:cs="Times New Roman"/>
          </w:rPr>
          <w:t>Hình 21: Giao diện quản lý sản phẩm</w:t>
        </w:r>
        <w:r>
          <w:rPr>
            <w:rFonts w:cs="Times New Roman"/>
          </w:rPr>
          <w:tab/>
          <w:t>4</w:t>
        </w:r>
      </w:hyperlink>
      <w:r>
        <w:rPr>
          <w:rFonts w:cs="Times New Roman"/>
        </w:rPr>
        <w:t>0</w:t>
      </w:r>
    </w:p>
    <w:p w14:paraId="79CF8B7E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56" w:history="1">
        <w:r>
          <w:rPr>
            <w:rStyle w:val="Hyperlink"/>
            <w:rFonts w:cs="Times New Roman"/>
          </w:rPr>
          <w:t>Hình 22: Giao diện quản lý đơn hàng</w:t>
        </w:r>
        <w:r>
          <w:rPr>
            <w:rFonts w:cs="Times New Roman"/>
          </w:rPr>
          <w:tab/>
          <w:t>4</w:t>
        </w:r>
      </w:hyperlink>
      <w:r>
        <w:rPr>
          <w:rFonts w:cs="Times New Roman"/>
        </w:rPr>
        <w:t>0</w:t>
      </w:r>
    </w:p>
    <w:p w14:paraId="2A2761BA" w14:textId="77777777" w:rsidR="007B6615" w:rsidRDefault="007B6615">
      <w:pPr>
        <w:pStyle w:val="TOC1"/>
        <w:spacing w:after="120"/>
        <w:rPr>
          <w:rFonts w:eastAsiaTheme="minorEastAsia" w:cs="Times New Roman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27079857" w:history="1">
        <w:r>
          <w:rPr>
            <w:rStyle w:val="Hyperlink"/>
            <w:rFonts w:cs="Times New Roman"/>
          </w:rPr>
          <w:t>Hình 23: Giao diện quản lý khách hàng</w:t>
        </w:r>
        <w:r>
          <w:rPr>
            <w:rFonts w:cs="Times New Roman"/>
          </w:rPr>
          <w:tab/>
          <w:t>4</w:t>
        </w:r>
      </w:hyperlink>
      <w:r>
        <w:rPr>
          <w:rFonts w:cs="Times New Roman"/>
        </w:rPr>
        <w:t>1</w:t>
      </w:r>
    </w:p>
    <w:p w14:paraId="43DCE746" w14:textId="77777777" w:rsidR="007B6615" w:rsidRDefault="00000000">
      <w:pPr>
        <w:pStyle w:val="TitleVN"/>
        <w:spacing w:after="120" w:line="360" w:lineRule="auto"/>
        <w:rPr>
          <w:rFonts w:cs="Times New Roman"/>
        </w:rPr>
        <w:sectPr w:rsidR="007B6615">
          <w:headerReference w:type="first" r:id="rId16"/>
          <w:type w:val="continuous"/>
          <w:pgSz w:w="12240" w:h="15840"/>
          <w:pgMar w:top="1134" w:right="1134" w:bottom="1134" w:left="1701" w:header="720" w:footer="720" w:gutter="0"/>
          <w:pgBorders w:display="firstPage" w:offsetFrom="page">
            <w:top w:val="single" w:sz="12" w:space="1" w:color="auto"/>
          </w:pgBorders>
          <w:cols w:space="720"/>
          <w:docGrid w:linePitch="360"/>
        </w:sectPr>
      </w:pPr>
      <w:r>
        <w:rPr>
          <w:rFonts w:cs="Times New Roman"/>
        </w:rPr>
        <w:fldChar w:fldCharType="end"/>
      </w:r>
    </w:p>
    <w:p w14:paraId="0CA145F2" w14:textId="77777777" w:rsidR="007B6615" w:rsidRDefault="00000000">
      <w:pPr>
        <w:pStyle w:val="TitleVN"/>
        <w:spacing w:after="120" w:line="360" w:lineRule="auto"/>
        <w:jc w:val="center"/>
        <w:outlineLvl w:val="0"/>
        <w:rPr>
          <w:rFonts w:cs="Times New Roman"/>
        </w:rPr>
      </w:pPr>
      <w:bookmarkStart w:id="22" w:name="_Toc227679522"/>
      <w:r>
        <w:rPr>
          <w:rFonts w:cs="Times New Roman"/>
        </w:rPr>
        <w:lastRenderedPageBreak/>
        <w:t>MỞ ĐẦU</w:t>
      </w:r>
      <w:bookmarkEnd w:id="22"/>
    </w:p>
    <w:p w14:paraId="2204FC67" w14:textId="77777777" w:rsidR="007B6615" w:rsidRDefault="00000000">
      <w:pPr>
        <w:pStyle w:val="NormalWeb"/>
        <w:spacing w:beforeAutospacing="1" w:after="0" w:afterAutospacing="1" w:line="360" w:lineRule="auto"/>
        <w:ind w:firstLine="720"/>
        <w:jc w:val="both"/>
        <w:rPr>
          <w:sz w:val="26"/>
          <w:szCs w:val="26"/>
        </w:rPr>
      </w:pPr>
      <w:bookmarkStart w:id="23" w:name="_Toc226654904"/>
      <w:bookmarkStart w:id="24" w:name="_Toc227679523"/>
      <w:r>
        <w:t>Tr</w:t>
      </w:r>
      <w:r>
        <w:rPr>
          <w:sz w:val="26"/>
          <w:szCs w:val="26"/>
        </w:rPr>
        <w:t xml:space="preserve">ong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nay, Internet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. Thay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nay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so </w:t>
      </w:r>
      <w:proofErr w:type="spellStart"/>
      <w:r>
        <w:rPr>
          <w:sz w:val="26"/>
          <w:szCs w:val="26"/>
        </w:rPr>
        <w:t>sánh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website.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3453CAB1" w14:textId="77777777" w:rsidR="007B6615" w:rsidRDefault="00000000">
      <w:pPr>
        <w:pStyle w:val="NormalWeb"/>
        <w:spacing w:beforeAutospacing="1"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, laptop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. Nhu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laptop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. </w:t>
      </w:r>
    </w:p>
    <w:p w14:paraId="0D93C8E3" w14:textId="77777777" w:rsidR="007B6615" w:rsidRDefault="00000000">
      <w:pPr>
        <w:pStyle w:val="NormalWeb"/>
        <w:spacing w:beforeAutospacing="1" w:line="360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sz w:val="26"/>
          <w:szCs w:val="26"/>
        </w:rPr>
        <w:t>“</w:t>
      </w:r>
      <w:proofErr w:type="spellStart"/>
      <w:r>
        <w:rPr>
          <w:rStyle w:val="Strong"/>
          <w:sz w:val="26"/>
          <w:szCs w:val="26"/>
        </w:rPr>
        <w:t>Xây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dựng</w:t>
      </w:r>
      <w:proofErr w:type="spellEnd"/>
      <w:r>
        <w:rPr>
          <w:rStyle w:val="Strong"/>
          <w:sz w:val="26"/>
          <w:szCs w:val="26"/>
        </w:rPr>
        <w:t xml:space="preserve"> website </w:t>
      </w:r>
      <w:proofErr w:type="spellStart"/>
      <w:r>
        <w:rPr>
          <w:rStyle w:val="Strong"/>
          <w:sz w:val="26"/>
          <w:szCs w:val="26"/>
        </w:rPr>
        <w:t>bán</w:t>
      </w:r>
      <w:proofErr w:type="spellEnd"/>
      <w:r>
        <w:rPr>
          <w:rStyle w:val="Strong"/>
          <w:sz w:val="26"/>
          <w:szCs w:val="26"/>
        </w:rPr>
        <w:t xml:space="preserve"> laptop”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</w:p>
    <w:p w14:paraId="798E651C" w14:textId="77777777" w:rsidR="007B6615" w:rsidRDefault="00000000">
      <w:pPr>
        <w:pStyle w:val="NormalWeb"/>
        <w:spacing w:beforeAutospacing="1"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Thông qua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sz w:val="26"/>
          <w:szCs w:val="26"/>
        </w:rPr>
        <w:t xml:space="preserve">ASP.NET Core MVC, Entity Framework Core, SQL Server, HTML, CSS </w:t>
      </w:r>
      <w:proofErr w:type="spellStart"/>
      <w:r>
        <w:rPr>
          <w:rStyle w:val="Strong"/>
          <w:sz w:val="26"/>
          <w:szCs w:val="26"/>
        </w:rPr>
        <w:t>và</w:t>
      </w:r>
      <w:proofErr w:type="spellEnd"/>
      <w:r>
        <w:rPr>
          <w:rStyle w:val="Strong"/>
          <w:sz w:val="26"/>
          <w:szCs w:val="26"/>
        </w:rPr>
        <w:t xml:space="preserve"> Bootstrap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rèn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>.</w:t>
      </w:r>
    </w:p>
    <w:p w14:paraId="66C9C94C" w14:textId="57CF412F" w:rsidR="007B6615" w:rsidRDefault="00000000">
      <w:pPr>
        <w:pStyle w:val="NormalWeb"/>
        <w:spacing w:beforeAutospacing="1" w:line="360" w:lineRule="auto"/>
        <w:ind w:firstLine="720"/>
        <w:jc w:val="both"/>
        <w:rPr>
          <w:sz w:val="26"/>
          <w:szCs w:val="26"/>
        </w:rPr>
      </w:pPr>
      <w:proofErr w:type="spellStart"/>
      <w:r>
        <w:rPr>
          <w:rStyle w:val="Strong"/>
          <w:sz w:val="26"/>
          <w:szCs w:val="26"/>
        </w:rPr>
        <w:t>Cuối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cùng</w:t>
      </w:r>
      <w:proofErr w:type="spellEnd"/>
      <w:r>
        <w:rPr>
          <w:rStyle w:val="Strong"/>
          <w:sz w:val="26"/>
          <w:szCs w:val="26"/>
        </w:rPr>
        <w:t xml:space="preserve">, </w:t>
      </w:r>
      <w:proofErr w:type="spellStart"/>
      <w:r>
        <w:rPr>
          <w:rStyle w:val="Strong"/>
          <w:sz w:val="26"/>
          <w:szCs w:val="26"/>
        </w:rPr>
        <w:t>em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xin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chân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thành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cảm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ơn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thầy</w:t>
      </w:r>
      <w:proofErr w:type="spellEnd"/>
      <w:r>
        <w:rPr>
          <w:rStyle w:val="Strong"/>
          <w:sz w:val="26"/>
          <w:szCs w:val="26"/>
        </w:rPr>
        <w:t xml:space="preserve"> TS</w:t>
      </w:r>
      <w:r w:rsidR="007307CA">
        <w:rPr>
          <w:rStyle w:val="Strong"/>
          <w:sz w:val="26"/>
          <w:szCs w:val="26"/>
        </w:rPr>
        <w:t>.</w:t>
      </w:r>
      <w:r>
        <w:rPr>
          <w:rStyle w:val="Strong"/>
          <w:sz w:val="26"/>
          <w:szCs w:val="26"/>
        </w:rPr>
        <w:t xml:space="preserve"> Nguyễn </w:t>
      </w:r>
      <w:proofErr w:type="spellStart"/>
      <w:r>
        <w:rPr>
          <w:rStyle w:val="Strong"/>
          <w:sz w:val="26"/>
          <w:szCs w:val="26"/>
        </w:rPr>
        <w:t>Nhứt</w:t>
      </w:r>
      <w:proofErr w:type="spellEnd"/>
      <w:r>
        <w:rPr>
          <w:rStyle w:val="Strong"/>
          <w:sz w:val="26"/>
          <w:szCs w:val="26"/>
        </w:rPr>
        <w:t xml:space="preserve"> Lam </w:t>
      </w:r>
      <w:proofErr w:type="spellStart"/>
      <w:r>
        <w:rPr>
          <w:rStyle w:val="Strong"/>
          <w:sz w:val="26"/>
          <w:szCs w:val="26"/>
        </w:rPr>
        <w:t>đã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tận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tình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hướng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dẫn</w:t>
      </w:r>
      <w:proofErr w:type="spellEnd"/>
      <w:r>
        <w:rPr>
          <w:rStyle w:val="Strong"/>
          <w:sz w:val="26"/>
          <w:szCs w:val="26"/>
        </w:rPr>
        <w:t xml:space="preserve">, </w:t>
      </w:r>
      <w:proofErr w:type="spellStart"/>
      <w:r>
        <w:rPr>
          <w:rStyle w:val="Strong"/>
          <w:sz w:val="26"/>
          <w:szCs w:val="26"/>
        </w:rPr>
        <w:t>hỗ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trợ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và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đóng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góp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những</w:t>
      </w:r>
      <w:proofErr w:type="spellEnd"/>
      <w:r>
        <w:rPr>
          <w:rStyle w:val="Strong"/>
          <w:sz w:val="26"/>
          <w:szCs w:val="26"/>
        </w:rPr>
        <w:t xml:space="preserve"> ý </w:t>
      </w:r>
      <w:proofErr w:type="spellStart"/>
      <w:r>
        <w:rPr>
          <w:rStyle w:val="Strong"/>
          <w:sz w:val="26"/>
          <w:szCs w:val="26"/>
        </w:rPr>
        <w:t>kiến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quý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báu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trong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suốt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quá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trình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thực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hiện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đề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tài</w:t>
      </w:r>
      <w:proofErr w:type="spellEnd"/>
      <w:r>
        <w:rPr>
          <w:rStyle w:val="Strong"/>
          <w:sz w:val="26"/>
          <w:szCs w:val="26"/>
        </w:rPr>
        <w:t xml:space="preserve">. Em </w:t>
      </w:r>
      <w:proofErr w:type="spellStart"/>
      <w:r>
        <w:rPr>
          <w:rStyle w:val="Strong"/>
          <w:sz w:val="26"/>
          <w:szCs w:val="26"/>
        </w:rPr>
        <w:t>cũng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xin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gửi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lời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cảm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ơn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đến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quý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thầy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cô</w:t>
      </w:r>
      <w:proofErr w:type="spellEnd"/>
      <w:r>
        <w:rPr>
          <w:rStyle w:val="Strong"/>
          <w:sz w:val="26"/>
          <w:szCs w:val="26"/>
        </w:rPr>
        <w:t xml:space="preserve"> Trường </w:t>
      </w:r>
      <w:proofErr w:type="spellStart"/>
      <w:r>
        <w:rPr>
          <w:rStyle w:val="Strong"/>
          <w:sz w:val="26"/>
          <w:szCs w:val="26"/>
        </w:rPr>
        <w:t>Đại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học</w:t>
      </w:r>
      <w:proofErr w:type="spellEnd"/>
      <w:r>
        <w:rPr>
          <w:rStyle w:val="Strong"/>
          <w:sz w:val="26"/>
          <w:szCs w:val="26"/>
        </w:rPr>
        <w:t xml:space="preserve"> Trà Vinh </w:t>
      </w:r>
      <w:proofErr w:type="spellStart"/>
      <w:r>
        <w:rPr>
          <w:rStyle w:val="Strong"/>
          <w:sz w:val="26"/>
          <w:szCs w:val="26"/>
        </w:rPr>
        <w:t>đã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truyền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đạt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những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kiến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thức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và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kỹ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năng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cần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thiết</w:t>
      </w:r>
      <w:proofErr w:type="spellEnd"/>
      <w:r>
        <w:rPr>
          <w:rStyle w:val="Strong"/>
          <w:sz w:val="26"/>
          <w:szCs w:val="26"/>
        </w:rPr>
        <w:t xml:space="preserve">, </w:t>
      </w:r>
      <w:proofErr w:type="spellStart"/>
      <w:r>
        <w:rPr>
          <w:rStyle w:val="Strong"/>
          <w:sz w:val="26"/>
          <w:szCs w:val="26"/>
        </w:rPr>
        <w:t>tạo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điều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kiện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để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em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có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thể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hoàn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thành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đề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tài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này</w:t>
      </w:r>
      <w:proofErr w:type="spellEnd"/>
      <w:r>
        <w:rPr>
          <w:rStyle w:val="Strong"/>
          <w:sz w:val="26"/>
          <w:szCs w:val="26"/>
        </w:rPr>
        <w:t>.</w:t>
      </w:r>
    </w:p>
    <w:p w14:paraId="663C58A0" w14:textId="77777777" w:rsidR="007B6615" w:rsidRDefault="00000000">
      <w:pPr>
        <w:pStyle w:val="Heading1"/>
        <w:spacing w:before="0" w:after="120"/>
      </w:pPr>
      <w:r>
        <w:lastRenderedPageBreak/>
        <w:t>CHƯƠNG 1. NGHIÊN CỨU LÝ THUYẾT</w:t>
      </w:r>
      <w:bookmarkEnd w:id="23"/>
      <w:bookmarkEnd w:id="24"/>
    </w:p>
    <w:p w14:paraId="3420E12B" w14:textId="77777777" w:rsidR="007B6615" w:rsidRDefault="00000000">
      <w:pPr>
        <w:pStyle w:val="Heading2"/>
        <w:spacing w:before="0" w:after="120" w:line="360" w:lineRule="auto"/>
      </w:pPr>
      <w:bookmarkStart w:id="25" w:name="_Toc227679524"/>
      <w:r>
        <w:t xml:space="preserve">1.1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</w:t>
      </w:r>
      <w:bookmarkEnd w:id="25"/>
    </w:p>
    <w:p w14:paraId="6C6B0FCD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26" w:name="_Toc227679525"/>
      <w:r>
        <w:rPr>
          <w:rFonts w:cs="Times New Roman"/>
          <w:lang w:val="en-GB"/>
        </w:rPr>
        <w:t xml:space="preserve">1.1.1 </w:t>
      </w:r>
      <w:proofErr w:type="spellStart"/>
      <w:r>
        <w:rPr>
          <w:rFonts w:cs="Times New Roman"/>
          <w:lang w:val="en-GB"/>
        </w:rPr>
        <w:t>Khái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niệm</w:t>
      </w:r>
      <w:bookmarkEnd w:id="26"/>
      <w:proofErr w:type="spellEnd"/>
    </w:p>
    <w:p w14:paraId="624A1BDD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MVC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tắt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Model, View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Controller.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trúc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mềm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biệt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web. </w:t>
      </w:r>
      <w:proofErr w:type="spellStart"/>
      <w:r>
        <w:rPr>
          <w:rFonts w:cs="Times New Roman"/>
          <w:lang w:val="en-GB"/>
        </w:rPr>
        <w:t>Mục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MVC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chia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riêng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biệt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mỗi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nhiệm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>.</w:t>
      </w:r>
    </w:p>
    <w:p w14:paraId="501BD8CE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, Model </w:t>
      </w:r>
      <w:proofErr w:type="spellStart"/>
      <w:r>
        <w:rPr>
          <w:rFonts w:cs="Times New Roman"/>
          <w:lang w:val="en-GB"/>
        </w:rPr>
        <w:t>đảm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vai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nghiệp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. View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. Controller </w:t>
      </w:r>
      <w:proofErr w:type="spellStart"/>
      <w:r>
        <w:rPr>
          <w:rFonts w:cs="Times New Roman"/>
          <w:lang w:val="en-GB"/>
        </w:rPr>
        <w:t>đóng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vai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giữa</w:t>
      </w:r>
      <w:proofErr w:type="spellEnd"/>
      <w:r>
        <w:rPr>
          <w:rFonts w:cs="Times New Roman"/>
          <w:lang w:val="en-GB"/>
        </w:rPr>
        <w:t xml:space="preserve"> Model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View.</w:t>
      </w:r>
    </w:p>
    <w:p w14:paraId="575949C6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MVC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biệt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giữa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Nhờ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cách</w:t>
      </w:r>
      <w:proofErr w:type="spellEnd"/>
      <w:r>
        <w:rPr>
          <w:rFonts w:cs="Times New Roman"/>
          <w:lang w:val="en-GB"/>
        </w:rPr>
        <w:t xml:space="preserve"> khoa </w:t>
      </w:r>
      <w:proofErr w:type="spellStart"/>
      <w:r>
        <w:rPr>
          <w:rFonts w:cs="Times New Roman"/>
          <w:lang w:val="en-GB"/>
        </w:rPr>
        <w:t>học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đồng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sự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thuộc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giữa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>.</w:t>
      </w:r>
    </w:p>
    <w:p w14:paraId="17702333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27" w:name="_Toc227679526"/>
      <w:r>
        <w:rPr>
          <w:rFonts w:cs="Times New Roman"/>
          <w:lang w:val="en-GB"/>
        </w:rPr>
        <w:t xml:space="preserve">1.1.2 Các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MVC</w:t>
      </w:r>
      <w:bookmarkEnd w:id="27"/>
    </w:p>
    <w:p w14:paraId="44030F14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t>Model</w:t>
      </w:r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nghiệp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 xml:space="preserve">. Model </w:t>
      </w:r>
      <w:proofErr w:type="spellStart"/>
      <w:r>
        <w:rPr>
          <w:rFonts w:cs="Times New Roman"/>
          <w:lang w:val="en-GB"/>
        </w:rPr>
        <w:t>chịu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nhiệm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trữ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xuất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xóa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. Trong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laptop, Model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biểu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diễn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Laptop, Brand, Category, Customer, </w:t>
      </w:r>
      <w:proofErr w:type="spellStart"/>
      <w:r>
        <w:rPr>
          <w:rFonts w:cs="Times New Roman"/>
          <w:lang w:val="en-GB"/>
        </w:rPr>
        <w:t>CartItem</w:t>
      </w:r>
      <w:proofErr w:type="spellEnd"/>
      <w:r>
        <w:rPr>
          <w:rFonts w:cs="Times New Roman"/>
          <w:lang w:val="en-GB"/>
        </w:rPr>
        <w:t xml:space="preserve">, Wishlist, Order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OrderDetail</w:t>
      </w:r>
      <w:proofErr w:type="spellEnd"/>
      <w:r>
        <w:rPr>
          <w:rFonts w:cs="Times New Roman"/>
          <w:lang w:val="en-GB"/>
        </w:rPr>
        <w:t xml:space="preserve">. Các </w:t>
      </w:r>
      <w:proofErr w:type="spellStart"/>
      <w:r>
        <w:rPr>
          <w:rFonts w:cs="Times New Roman"/>
          <w:lang w:val="en-GB"/>
        </w:rPr>
        <w:t>lớp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chẽ</w:t>
      </w:r>
      <w:proofErr w:type="spellEnd"/>
      <w:r>
        <w:rPr>
          <w:rFonts w:cs="Times New Roman"/>
          <w:lang w:val="en-GB"/>
        </w:rPr>
        <w:t>.</w:t>
      </w:r>
    </w:p>
    <w:p w14:paraId="44664AE8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t>View</w:t>
      </w:r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. Trong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laptop, View bao </w:t>
      </w:r>
      <w:proofErr w:type="spellStart"/>
      <w:r>
        <w:rPr>
          <w:rFonts w:cs="Times New Roman"/>
          <w:lang w:val="en-GB"/>
        </w:rPr>
        <w:t>gồm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chủ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laptop,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tôi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. View </w:t>
      </w:r>
      <w:proofErr w:type="spellStart"/>
      <w:r>
        <w:rPr>
          <w:rFonts w:cs="Times New Roman"/>
          <w:lang w:val="en-GB"/>
        </w:rPr>
        <w:t>thường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bằng</w:t>
      </w:r>
      <w:proofErr w:type="spellEnd"/>
      <w:r>
        <w:rPr>
          <w:rFonts w:cs="Times New Roman"/>
          <w:lang w:val="en-GB"/>
        </w:rPr>
        <w:t xml:space="preserve"> HTML, CSS, Bootstrap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Razor.</w:t>
      </w:r>
    </w:p>
    <w:p w14:paraId="23547B8D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lastRenderedPageBreak/>
        <w:t>Controller</w:t>
      </w:r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logic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hướng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gọi</w:t>
      </w:r>
      <w:proofErr w:type="spellEnd"/>
      <w:r>
        <w:rPr>
          <w:rFonts w:cs="Times New Roman"/>
          <w:lang w:val="en-GB"/>
        </w:rPr>
        <w:t xml:space="preserve"> Model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. Sau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Controller </w:t>
      </w:r>
      <w:proofErr w:type="spellStart"/>
      <w:r>
        <w:rPr>
          <w:rFonts w:cs="Times New Roman"/>
          <w:lang w:val="en-GB"/>
        </w:rPr>
        <w:t>truyền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sang View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. Trong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controller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HomeController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ProductController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CartController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WishlistController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OrderController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AccountController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AdminController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vai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bộ</w:t>
      </w:r>
      <w:proofErr w:type="spellEnd"/>
      <w:r>
        <w:rPr>
          <w:rFonts w:cs="Times New Roman"/>
          <w:lang w:val="en-GB"/>
        </w:rPr>
        <w:t xml:space="preserve"> website.</w:t>
      </w:r>
    </w:p>
    <w:p w14:paraId="7B149ED2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28" w:name="_Toc227679527"/>
      <w:r>
        <w:rPr>
          <w:rFonts w:cs="Times New Roman"/>
          <w:lang w:val="en-GB"/>
        </w:rPr>
        <w:t xml:space="preserve">1.1.3 </w:t>
      </w:r>
      <w:proofErr w:type="spellStart"/>
      <w:r>
        <w:rPr>
          <w:rFonts w:cs="Times New Roman"/>
          <w:lang w:val="en-GB"/>
        </w:rPr>
        <w:t>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MVC</w:t>
      </w:r>
      <w:bookmarkEnd w:id="28"/>
    </w:p>
    <w:p w14:paraId="611DCCE2" w14:textId="77777777" w:rsidR="007B6615" w:rsidRDefault="00000000">
      <w:pPr>
        <w:pStyle w:val="NormalWeb"/>
        <w:spacing w:beforeAutospacing="1" w:after="0" w:afterAutospacing="1" w:line="360" w:lineRule="auto"/>
        <w:ind w:firstLine="720"/>
        <w:jc w:val="both"/>
        <w:rPr>
          <w:sz w:val="26"/>
          <w:szCs w:val="26"/>
        </w:rPr>
      </w:pPr>
      <w:bookmarkStart w:id="29" w:name="_Toc227679528"/>
      <w:r>
        <w:rPr>
          <w:rStyle w:val="Strong"/>
          <w:sz w:val="26"/>
          <w:szCs w:val="26"/>
        </w:rPr>
        <w:t>Model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Trong website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laptop, Model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Laptop, Brand, Category, Customer, </w:t>
      </w:r>
      <w:proofErr w:type="spellStart"/>
      <w:r>
        <w:rPr>
          <w:sz w:val="26"/>
          <w:szCs w:val="26"/>
        </w:rPr>
        <w:t>CartItem</w:t>
      </w:r>
      <w:proofErr w:type="spellEnd"/>
      <w:r>
        <w:rPr>
          <w:sz w:val="26"/>
          <w:szCs w:val="26"/>
        </w:rPr>
        <w:t xml:space="preserve">, Wishlist, Order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OrderDetail</w:t>
      </w:r>
      <w:proofErr w:type="spellEnd"/>
      <w:r>
        <w:rPr>
          <w:sz w:val="26"/>
          <w:szCs w:val="26"/>
        </w:rPr>
        <w:t>.</w:t>
      </w:r>
    </w:p>
    <w:p w14:paraId="4F49D7D6" w14:textId="77777777" w:rsidR="007B6615" w:rsidRDefault="00000000">
      <w:pPr>
        <w:pStyle w:val="NormalWeb"/>
        <w:spacing w:beforeAutospacing="1" w:after="0" w:afterAutospacing="1" w:line="360" w:lineRule="auto"/>
        <w:ind w:firstLine="720"/>
        <w:jc w:val="both"/>
        <w:rPr>
          <w:sz w:val="26"/>
          <w:szCs w:val="26"/>
        </w:rPr>
      </w:pPr>
      <w:r>
        <w:rPr>
          <w:rStyle w:val="Strong"/>
          <w:sz w:val="26"/>
          <w:szCs w:val="26"/>
        </w:rPr>
        <w:t>View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. View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HTML, CSS, Bootstrap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Razor.</w:t>
      </w:r>
    </w:p>
    <w:p w14:paraId="5EEA0F7F" w14:textId="77777777" w:rsidR="007B6615" w:rsidRDefault="00000000">
      <w:pPr>
        <w:pStyle w:val="NormalWeb"/>
        <w:spacing w:beforeAutospacing="1" w:line="360" w:lineRule="auto"/>
        <w:ind w:firstLine="720"/>
        <w:jc w:val="both"/>
        <w:rPr>
          <w:sz w:val="26"/>
          <w:szCs w:val="26"/>
        </w:rPr>
      </w:pPr>
      <w:r>
        <w:rPr>
          <w:rStyle w:val="Strong"/>
          <w:sz w:val="26"/>
          <w:szCs w:val="26"/>
        </w:rPr>
        <w:t>Controller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logic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Model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View. Các Controller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HomeController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ProductController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CartController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OrderController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AdminController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website.</w:t>
      </w:r>
    </w:p>
    <w:p w14:paraId="54616469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r>
        <w:rPr>
          <w:rFonts w:cs="Times New Roman"/>
          <w:lang w:val="en-GB"/>
        </w:rPr>
        <w:t xml:space="preserve">1.1.4 Vai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MVC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bookmarkEnd w:id="29"/>
      <w:proofErr w:type="spellEnd"/>
    </w:p>
    <w:p w14:paraId="3755F1DA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laptop,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MVC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. Model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. View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. Controller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tìm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>.</w:t>
      </w:r>
    </w:p>
    <w:p w14:paraId="772C0CA3" w14:textId="77777777" w:rsidR="007B6615" w:rsidRDefault="00000000">
      <w:pPr>
        <w:pStyle w:val="Heading1VN"/>
        <w:spacing w:after="120" w:line="360" w:lineRule="auto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6FEDBE40" w14:textId="77777777" w:rsidR="007B6615" w:rsidRDefault="00000000">
      <w:pPr>
        <w:pStyle w:val="Heading2"/>
        <w:spacing w:before="0" w:after="120" w:line="360" w:lineRule="auto"/>
      </w:pPr>
      <w:bookmarkStart w:id="30" w:name="_Toc227679529"/>
      <w:r>
        <w:lastRenderedPageBreak/>
        <w:t>1.2 ASP.NET Core MVC</w:t>
      </w:r>
      <w:bookmarkEnd w:id="30"/>
    </w:p>
    <w:p w14:paraId="0EA892F7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31" w:name="_Toc227679530"/>
      <w:r>
        <w:rPr>
          <w:rFonts w:cs="Times New Roman"/>
          <w:lang w:val="en-GB"/>
        </w:rPr>
        <w:t xml:space="preserve">1.2.1 </w:t>
      </w:r>
      <w:proofErr w:type="spellStart"/>
      <w:r>
        <w:rPr>
          <w:rFonts w:cs="Times New Roman"/>
          <w:lang w:val="en-GB"/>
        </w:rPr>
        <w:t>Khái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niệm</w:t>
      </w:r>
      <w:bookmarkEnd w:id="31"/>
      <w:proofErr w:type="spellEnd"/>
    </w:p>
    <w:p w14:paraId="741ACEFD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ASP.NET Core MVC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framework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 do Microsoft </w:t>
      </w:r>
      <w:proofErr w:type="spellStart"/>
      <w:r>
        <w:rPr>
          <w:rFonts w:cs="Times New Roman"/>
          <w:lang w:val="en-GB"/>
        </w:rPr>
        <w:t>cung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cấp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MVC. Framework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phép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cấu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trúc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giữa</w:t>
      </w:r>
      <w:proofErr w:type="spellEnd"/>
      <w:r>
        <w:rPr>
          <w:rFonts w:cs="Times New Roman"/>
          <w:lang w:val="en-GB"/>
        </w:rPr>
        <w:t xml:space="preserve"> Model, View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Controller, </w:t>
      </w:r>
      <w:proofErr w:type="spellStart"/>
      <w:r>
        <w:rPr>
          <w:rFonts w:cs="Times New Roman"/>
          <w:lang w:val="en-GB"/>
        </w:rPr>
        <w:t>đồng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luồng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>.</w:t>
      </w:r>
    </w:p>
    <w:p w14:paraId="4383C821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ASP.NET Core MVC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ASP.NET MVC </w:t>
      </w:r>
      <w:proofErr w:type="spellStart"/>
      <w:r>
        <w:rPr>
          <w:rFonts w:cs="Times New Roman"/>
          <w:lang w:val="en-GB"/>
        </w:rPr>
        <w:t>trước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cao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nhẹ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đại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thương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tử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rộng</w:t>
      </w:r>
      <w:proofErr w:type="spellEnd"/>
      <w:r>
        <w:rPr>
          <w:rFonts w:cs="Times New Roman"/>
          <w:lang w:val="en-GB"/>
        </w:rPr>
        <w:t>.</w:t>
      </w:r>
    </w:p>
    <w:p w14:paraId="31A17C85" w14:textId="77777777" w:rsidR="007B6615" w:rsidRDefault="007B6615">
      <w:pPr>
        <w:spacing w:after="120" w:line="360" w:lineRule="auto"/>
        <w:ind w:firstLine="567"/>
        <w:jc w:val="both"/>
        <w:rPr>
          <w:rFonts w:cs="Times New Roman"/>
          <w:lang w:val="en-GB"/>
        </w:rPr>
      </w:pPr>
    </w:p>
    <w:p w14:paraId="1B32CEB0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32" w:name="_Toc227679532"/>
      <w:r>
        <w:rPr>
          <w:rFonts w:cs="Times New Roman"/>
          <w:lang w:val="en-GB"/>
        </w:rPr>
        <w:t>1.2.</w:t>
      </w:r>
      <w:r>
        <w:rPr>
          <w:rFonts w:cs="Times New Roman"/>
        </w:rPr>
        <w:t>2</w:t>
      </w:r>
      <w:r>
        <w:rPr>
          <w:rFonts w:cs="Times New Roman"/>
          <w:lang w:val="en-GB"/>
        </w:rPr>
        <w:t xml:space="preserve"> Vai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ASP.NET Core MVC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bookmarkEnd w:id="32"/>
      <w:proofErr w:type="spellEnd"/>
    </w:p>
    <w:p w14:paraId="072FFDA6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, ASP.NET Core MVC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laptop. </w:t>
      </w:r>
      <w:proofErr w:type="spellStart"/>
      <w:r>
        <w:rPr>
          <w:rFonts w:cs="Times New Roman"/>
          <w:lang w:val="en-GB"/>
        </w:rPr>
        <w:t>Cụ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>:</w:t>
      </w:r>
    </w:p>
    <w:p w14:paraId="57227643" w14:textId="77777777" w:rsidR="007B6615" w:rsidRDefault="00000000">
      <w:pPr>
        <w:numPr>
          <w:ilvl w:val="0"/>
          <w:numId w:val="7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t>Model</w:t>
      </w:r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lớp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Laptop, Brand, Category, Customer, Wishlist, </w:t>
      </w:r>
      <w:proofErr w:type="spellStart"/>
      <w:r>
        <w:rPr>
          <w:rFonts w:cs="Times New Roman"/>
          <w:lang w:val="en-GB"/>
        </w:rPr>
        <w:t>CartItem</w:t>
      </w:r>
      <w:proofErr w:type="spellEnd"/>
      <w:r>
        <w:rPr>
          <w:rFonts w:cs="Times New Roman"/>
          <w:lang w:val="en-GB"/>
        </w:rPr>
        <w:t xml:space="preserve">, Order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OrderDetail</w:t>
      </w:r>
      <w:proofErr w:type="spellEnd"/>
      <w:r>
        <w:rPr>
          <w:rFonts w:cs="Times New Roman"/>
          <w:lang w:val="en-GB"/>
        </w:rPr>
        <w:t xml:space="preserve">. </w:t>
      </w:r>
    </w:p>
    <w:p w14:paraId="601FC194" w14:textId="77777777" w:rsidR="007B6615" w:rsidRDefault="00000000">
      <w:pPr>
        <w:numPr>
          <w:ilvl w:val="0"/>
          <w:numId w:val="7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t>View</w:t>
      </w:r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chủ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. </w:t>
      </w:r>
    </w:p>
    <w:p w14:paraId="3D52316B" w14:textId="77777777" w:rsidR="007B6615" w:rsidRDefault="00000000">
      <w:pPr>
        <w:numPr>
          <w:ilvl w:val="0"/>
          <w:numId w:val="7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t>Controller</w:t>
      </w:r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logic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tìm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. </w:t>
      </w:r>
    </w:p>
    <w:p w14:paraId="153EA9DE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ASP.NET Core MVC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tuyến</w:t>
      </w:r>
      <w:proofErr w:type="spellEnd"/>
      <w:r>
        <w:rPr>
          <w:rFonts w:cs="Times New Roman"/>
          <w:lang w:val="en-GB"/>
        </w:rPr>
        <w:t>.</w:t>
      </w:r>
    </w:p>
    <w:p w14:paraId="200774E1" w14:textId="77777777" w:rsidR="007B6615" w:rsidRDefault="00000000">
      <w:pPr>
        <w:pStyle w:val="Heading2"/>
        <w:spacing w:before="0" w:after="120" w:line="360" w:lineRule="auto"/>
      </w:pPr>
      <w:bookmarkStart w:id="33" w:name="_Toc227679533"/>
      <w:r>
        <w:lastRenderedPageBreak/>
        <w:t xml:space="preserve">1.3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C#</w:t>
      </w:r>
      <w:bookmarkEnd w:id="33"/>
    </w:p>
    <w:p w14:paraId="591B9D4D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34" w:name="_Toc227679534"/>
      <w:r>
        <w:rPr>
          <w:rFonts w:cs="Times New Roman"/>
          <w:lang w:val="en-GB"/>
        </w:rPr>
        <w:t xml:space="preserve">1.3.1 </w:t>
      </w:r>
      <w:proofErr w:type="spellStart"/>
      <w:r>
        <w:rPr>
          <w:rFonts w:cs="Times New Roman"/>
          <w:lang w:val="en-GB"/>
        </w:rPr>
        <w:t>Khái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niệm</w:t>
      </w:r>
      <w:bookmarkEnd w:id="34"/>
      <w:proofErr w:type="spellEnd"/>
    </w:p>
    <w:p w14:paraId="136E6A58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C#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ngôn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hướng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tượng</w:t>
      </w:r>
      <w:proofErr w:type="spellEnd"/>
      <w:r>
        <w:rPr>
          <w:rFonts w:cs="Times New Roman"/>
          <w:lang w:val="en-GB"/>
        </w:rPr>
        <w:t xml:space="preserve"> do Microsoft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tảng</w:t>
      </w:r>
      <w:proofErr w:type="spellEnd"/>
      <w:r>
        <w:rPr>
          <w:rFonts w:cs="Times New Roman"/>
          <w:lang w:val="en-GB"/>
        </w:rPr>
        <w:t xml:space="preserve"> .NET. </w:t>
      </w:r>
      <w:proofErr w:type="spellStart"/>
      <w:r>
        <w:rPr>
          <w:rFonts w:cs="Times New Roman"/>
          <w:lang w:val="en-GB"/>
        </w:rPr>
        <w:t>Ngôn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đại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trường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nhau</w:t>
      </w:r>
      <w:proofErr w:type="spellEnd"/>
      <w:r>
        <w:rPr>
          <w:rFonts w:cs="Times New Roman"/>
          <w:lang w:val="en-GB"/>
        </w:rPr>
        <w:t>.</w:t>
      </w:r>
    </w:p>
    <w:p w14:paraId="0DF25D81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C#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cú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chặt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những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ngôn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desktop,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web,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di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, game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</w:t>
      </w:r>
      <w:proofErr w:type="spellEnd"/>
      <w:r>
        <w:rPr>
          <w:rFonts w:cs="Times New Roman"/>
          <w:lang w:val="en-GB"/>
        </w:rPr>
        <w:t>.</w:t>
      </w:r>
    </w:p>
    <w:p w14:paraId="25F9E5CC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35" w:name="_Toc227679535"/>
      <w:r>
        <w:rPr>
          <w:rFonts w:cs="Times New Roman"/>
          <w:lang w:val="en-GB"/>
        </w:rPr>
        <w:t xml:space="preserve">1.3.2 </w:t>
      </w:r>
      <w:proofErr w:type="spellStart"/>
      <w:r>
        <w:rPr>
          <w:rFonts w:cs="Times New Roman"/>
          <w:lang w:val="en-GB"/>
        </w:rPr>
        <w:t>Đặc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C#</w:t>
      </w:r>
      <w:bookmarkEnd w:id="35"/>
    </w:p>
    <w:p w14:paraId="7EF184F8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C#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ngôn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hướng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tượng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gói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thừa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lớn</w:t>
      </w:r>
      <w:proofErr w:type="spellEnd"/>
      <w:r>
        <w:rPr>
          <w:rFonts w:cs="Times New Roman"/>
          <w:lang w:val="en-GB"/>
        </w:rPr>
        <w:t>.</w:t>
      </w:r>
    </w:p>
    <w:p w14:paraId="12871156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Ngoài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ra</w:t>
      </w:r>
      <w:proofErr w:type="spellEnd"/>
      <w:r>
        <w:rPr>
          <w:rFonts w:cs="Times New Roman"/>
          <w:lang w:val="en-GB"/>
        </w:rPr>
        <w:t xml:space="preserve">, C#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làm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viết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cấu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trúc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kiện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vòng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lặp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hàm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lớp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chỉnh</w:t>
      </w:r>
      <w:proofErr w:type="spellEnd"/>
      <w:r>
        <w:rPr>
          <w:rFonts w:cs="Times New Roman"/>
          <w:lang w:val="en-GB"/>
        </w:rPr>
        <w:t xml:space="preserve">. C# </w:t>
      </w:r>
      <w:proofErr w:type="spellStart"/>
      <w:r>
        <w:rPr>
          <w:rFonts w:cs="Times New Roman"/>
          <w:lang w:val="en-GB"/>
        </w:rPr>
        <w:t>cũng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ASP.NET Core MVC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Entity Framework Core,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nhanh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>.</w:t>
      </w:r>
    </w:p>
    <w:p w14:paraId="62B0D1CD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C#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sinh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Microsoft, </w:t>
      </w:r>
      <w:proofErr w:type="spellStart"/>
      <w:r>
        <w:rPr>
          <w:rFonts w:cs="Times New Roman"/>
          <w:lang w:val="en-GB"/>
        </w:rPr>
        <w:t>đặc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biệt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Visual Studio, SQL Server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.NET.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kiểm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khai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án</w:t>
      </w:r>
      <w:proofErr w:type="spellEnd"/>
      <w:r>
        <w:rPr>
          <w:rFonts w:cs="Times New Roman"/>
          <w:lang w:val="en-GB"/>
        </w:rPr>
        <w:t>.</w:t>
      </w:r>
    </w:p>
    <w:p w14:paraId="346DA334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36" w:name="_Toc227679536"/>
      <w:r>
        <w:rPr>
          <w:rFonts w:cs="Times New Roman"/>
          <w:lang w:val="en-GB"/>
        </w:rPr>
        <w:t xml:space="preserve">1.3.3 Vai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C#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bookmarkEnd w:id="36"/>
      <w:proofErr w:type="spellEnd"/>
    </w:p>
    <w:p w14:paraId="6D1AD3C9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laptop, C#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ngôn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bộ</w:t>
      </w:r>
      <w:proofErr w:type="spellEnd"/>
      <w:r>
        <w:rPr>
          <w:rFonts w:cs="Times New Roman"/>
          <w:lang w:val="en-GB"/>
        </w:rPr>
        <w:t xml:space="preserve"> logic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Cụ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, C#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>:</w:t>
      </w:r>
    </w:p>
    <w:p w14:paraId="393BB451" w14:textId="6FE6E31D" w:rsidR="007B6615" w:rsidRDefault="004076CC">
      <w:pPr>
        <w:numPr>
          <w:ilvl w:val="0"/>
          <w:numId w:val="8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lớp</w:t>
      </w:r>
      <w:proofErr w:type="spellEnd"/>
      <w:r>
        <w:rPr>
          <w:rFonts w:cs="Times New Roman"/>
          <w:lang w:val="en-GB"/>
        </w:rPr>
        <w:t xml:space="preserve"> model </w:t>
      </w:r>
      <w:proofErr w:type="spellStart"/>
      <w:r>
        <w:rPr>
          <w:rFonts w:cs="Times New Roman"/>
          <w:lang w:val="en-GB"/>
        </w:rPr>
        <w:t>đại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</w:p>
    <w:p w14:paraId="4281494A" w14:textId="2F8298B8" w:rsidR="007B6615" w:rsidRDefault="004076CC">
      <w:pPr>
        <w:numPr>
          <w:ilvl w:val="0"/>
          <w:numId w:val="8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Viết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controller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</w:p>
    <w:p w14:paraId="74E568C2" w14:textId="186341F7" w:rsidR="007B6615" w:rsidRDefault="004076CC">
      <w:pPr>
        <w:numPr>
          <w:ilvl w:val="0"/>
          <w:numId w:val="8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vấn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qua Entity Framework Core </w:t>
      </w:r>
    </w:p>
    <w:p w14:paraId="1FF0C241" w14:textId="52081701" w:rsidR="007B6615" w:rsidRDefault="007E0D60">
      <w:pPr>
        <w:numPr>
          <w:ilvl w:val="0"/>
          <w:numId w:val="8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lastRenderedPageBreak/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</w:p>
    <w:p w14:paraId="7259011D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Nhờ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C#,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hoạt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trên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tảng</w:t>
      </w:r>
      <w:proofErr w:type="spellEnd"/>
      <w:r>
        <w:rPr>
          <w:rFonts w:cs="Times New Roman"/>
          <w:lang w:val="en-GB"/>
        </w:rPr>
        <w:t xml:space="preserve"> ASP.NET Core MVC.</w:t>
      </w:r>
    </w:p>
    <w:p w14:paraId="5B8CBD01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37" w:name="_Toc227679537"/>
      <w:r>
        <w:rPr>
          <w:rFonts w:cs="Times New Roman"/>
          <w:lang w:val="en-GB"/>
        </w:rPr>
        <w:t xml:space="preserve">1.3.4 Lý do </w:t>
      </w:r>
      <w:proofErr w:type="spellStart"/>
      <w:r>
        <w:rPr>
          <w:rFonts w:cs="Times New Roman"/>
          <w:lang w:val="en-GB"/>
        </w:rPr>
        <w:t>chọn</w:t>
      </w:r>
      <w:proofErr w:type="spellEnd"/>
      <w:r>
        <w:rPr>
          <w:rFonts w:cs="Times New Roman"/>
          <w:lang w:val="en-GB"/>
        </w:rPr>
        <w:t xml:space="preserve"> C#</w:t>
      </w:r>
      <w:bookmarkEnd w:id="37"/>
    </w:p>
    <w:p w14:paraId="413BB8CA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C#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lựa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chọn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vì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ngôn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framework ASP.NET Core MVC </w:t>
      </w:r>
      <w:proofErr w:type="spellStart"/>
      <w:r>
        <w:rPr>
          <w:rFonts w:cs="Times New Roman"/>
          <w:lang w:val="en-GB"/>
        </w:rPr>
        <w:t>mà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Bên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C#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cú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đọc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hướng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>.</w:t>
      </w:r>
    </w:p>
    <w:p w14:paraId="2B2CE6AA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C#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chỉ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đúng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còn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tế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sau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>.</w:t>
      </w:r>
    </w:p>
    <w:p w14:paraId="7499D3F5" w14:textId="77777777" w:rsidR="007B6615" w:rsidRDefault="007B6615">
      <w:pPr>
        <w:spacing w:after="120" w:line="360" w:lineRule="auto"/>
        <w:jc w:val="both"/>
        <w:rPr>
          <w:rFonts w:cs="Times New Roman"/>
          <w:b/>
          <w:bCs/>
          <w:sz w:val="28"/>
          <w:szCs w:val="28"/>
        </w:rPr>
      </w:pPr>
    </w:p>
    <w:p w14:paraId="4C6553CA" w14:textId="77777777" w:rsidR="007B6615" w:rsidRDefault="00000000">
      <w:pPr>
        <w:pStyle w:val="Heading2"/>
        <w:spacing w:before="0" w:after="120" w:line="360" w:lineRule="auto"/>
      </w:pPr>
      <w:bookmarkStart w:id="38" w:name="_Toc227679538"/>
      <w:r>
        <w:t xml:space="preserve">1.4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ASP.NET Core MVC</w:t>
      </w:r>
      <w:bookmarkEnd w:id="38"/>
    </w:p>
    <w:p w14:paraId="664C5AE6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39" w:name="_Toc227679539"/>
      <w:r>
        <w:rPr>
          <w:rFonts w:cs="Times New Roman"/>
          <w:lang w:val="en-GB"/>
        </w:rPr>
        <w:t xml:space="preserve">1.4.1 </w:t>
      </w:r>
      <w:proofErr w:type="spellStart"/>
      <w:r>
        <w:rPr>
          <w:rFonts w:cs="Times New Roman"/>
          <w:lang w:val="en-GB"/>
        </w:rPr>
        <w:t>Khái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niệm</w:t>
      </w:r>
      <w:bookmarkEnd w:id="39"/>
      <w:proofErr w:type="spellEnd"/>
    </w:p>
    <w:p w14:paraId="1A4826B0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ASP.NET Core MVC,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qua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file View. View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nhiệm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dưới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chủ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>.</w:t>
      </w:r>
    </w:p>
    <w:p w14:paraId="5D00EE73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Các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ASP.NET Core MVC </w:t>
      </w:r>
      <w:proofErr w:type="spellStart"/>
      <w:r>
        <w:rPr>
          <w:rFonts w:cs="Times New Roman"/>
          <w:lang w:val="en-GB"/>
        </w:rPr>
        <w:t>thường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bằng</w:t>
      </w:r>
      <w:proofErr w:type="spellEnd"/>
      <w:r>
        <w:rPr>
          <w:rFonts w:cs="Times New Roman"/>
          <w:lang w:val="en-GB"/>
        </w:rPr>
        <w:t xml:space="preserve"> HTML, CSS, Bootstrap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Razor. Trong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Razor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phép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chèn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 C#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file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trở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>.</w:t>
      </w:r>
    </w:p>
    <w:p w14:paraId="07C89AAE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40" w:name="_Toc227679540"/>
      <w:r>
        <w:rPr>
          <w:rFonts w:cs="Times New Roman"/>
          <w:lang w:val="en-GB"/>
        </w:rPr>
        <w:t xml:space="preserve">1.4.2 Vai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View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bookmarkEnd w:id="40"/>
      <w:proofErr w:type="spellEnd"/>
    </w:p>
    <w:p w14:paraId="35E2C414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View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nhìn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thấy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tác</w:t>
      </w:r>
      <w:proofErr w:type="spellEnd"/>
      <w:r>
        <w:rPr>
          <w:rFonts w:cs="Times New Roman"/>
          <w:lang w:val="en-GB"/>
        </w:rPr>
        <w:t xml:space="preserve">. Trong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laptop, View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>:</w:t>
      </w:r>
    </w:p>
    <w:p w14:paraId="5788F5F3" w14:textId="77777777" w:rsidR="007B6615" w:rsidRDefault="00000000">
      <w:pPr>
        <w:numPr>
          <w:ilvl w:val="0"/>
          <w:numId w:val="9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chủ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laptop </w:t>
      </w:r>
    </w:p>
    <w:p w14:paraId="3C505E71" w14:textId="77777777" w:rsidR="007B6615" w:rsidRDefault="00000000">
      <w:pPr>
        <w:numPr>
          <w:ilvl w:val="0"/>
          <w:numId w:val="9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</w:p>
    <w:p w14:paraId="7243F5DB" w14:textId="77777777" w:rsidR="007B6615" w:rsidRDefault="00000000">
      <w:pPr>
        <w:numPr>
          <w:ilvl w:val="0"/>
          <w:numId w:val="9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lastRenderedPageBreak/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</w:p>
    <w:p w14:paraId="343BC679" w14:textId="77777777" w:rsidR="007B6615" w:rsidRDefault="00000000">
      <w:pPr>
        <w:numPr>
          <w:ilvl w:val="0"/>
          <w:numId w:val="9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 </w:t>
      </w:r>
    </w:p>
    <w:p w14:paraId="7439E9CB" w14:textId="77777777" w:rsidR="007B6615" w:rsidRDefault="00000000">
      <w:pPr>
        <w:numPr>
          <w:ilvl w:val="0"/>
          <w:numId w:val="9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</w:p>
    <w:p w14:paraId="6CCB08C7" w14:textId="77777777" w:rsidR="007B6615" w:rsidRDefault="00000000">
      <w:pPr>
        <w:numPr>
          <w:ilvl w:val="0"/>
          <w:numId w:val="9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tôi</w:t>
      </w:r>
      <w:proofErr w:type="spellEnd"/>
      <w:r>
        <w:rPr>
          <w:rFonts w:cs="Times New Roman"/>
          <w:lang w:val="en-GB"/>
        </w:rPr>
        <w:t xml:space="preserve"> </w:t>
      </w:r>
    </w:p>
    <w:p w14:paraId="441CBA32" w14:textId="77777777" w:rsidR="007B6615" w:rsidRDefault="00000000">
      <w:pPr>
        <w:numPr>
          <w:ilvl w:val="0"/>
          <w:numId w:val="9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</w:p>
    <w:p w14:paraId="1D1FEC67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Thông qua View,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Model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Controller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>.</w:t>
      </w:r>
    </w:p>
    <w:p w14:paraId="6CBCF5E5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41" w:name="_Toc227679541"/>
      <w:r>
        <w:rPr>
          <w:rFonts w:cs="Times New Roman"/>
          <w:lang w:val="en-GB"/>
        </w:rPr>
        <w:t>1.4.3 Razor View Engine</w:t>
      </w:r>
      <w:bookmarkEnd w:id="41"/>
    </w:p>
    <w:p w14:paraId="28324129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Razor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ASP.NET Core MVC. Razor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phép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 HTML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 C#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gramStart"/>
      <w:r>
        <w:rPr>
          <w:rFonts w:cs="Times New Roman"/>
          <w:lang w:val="en-GB"/>
        </w:rPr>
        <w:t>file .</w:t>
      </w:r>
      <w:proofErr w:type="spellStart"/>
      <w:r>
        <w:rPr>
          <w:rFonts w:cs="Times New Roman"/>
          <w:lang w:val="en-GB"/>
        </w:rPr>
        <w:t>cshtml</w:t>
      </w:r>
      <w:proofErr w:type="spellEnd"/>
      <w:proofErr w:type="gram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Nhờ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database </w:t>
      </w:r>
      <w:proofErr w:type="spellStart"/>
      <w:r>
        <w:rPr>
          <w:rFonts w:cs="Times New Roman"/>
          <w:lang w:val="en-GB"/>
        </w:rPr>
        <w:t>ra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tạp</w:t>
      </w:r>
      <w:proofErr w:type="spellEnd"/>
      <w:r>
        <w:rPr>
          <w:rFonts w:cs="Times New Roman"/>
          <w:lang w:val="en-GB"/>
        </w:rPr>
        <w:t>.</w:t>
      </w:r>
    </w:p>
    <w:p w14:paraId="2AFA9C2F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laptop, Razor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>:</w:t>
      </w:r>
    </w:p>
    <w:p w14:paraId="6B468C31" w14:textId="77777777" w:rsidR="007B6615" w:rsidRDefault="00000000">
      <w:pPr>
        <w:numPr>
          <w:ilvl w:val="0"/>
          <w:numId w:val="10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vòng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lặp</w:t>
      </w:r>
      <w:proofErr w:type="spellEnd"/>
      <w:r>
        <w:rPr>
          <w:rFonts w:cs="Times New Roman"/>
          <w:lang w:val="en-GB"/>
        </w:rPr>
        <w:t xml:space="preserve"> foreach </w:t>
      </w:r>
    </w:p>
    <w:p w14:paraId="0C7D1AD5" w14:textId="77777777" w:rsidR="007B6615" w:rsidRDefault="00000000">
      <w:pPr>
        <w:numPr>
          <w:ilvl w:val="0"/>
          <w:numId w:val="10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từng</w:t>
      </w:r>
      <w:proofErr w:type="spellEnd"/>
      <w:r>
        <w:rPr>
          <w:rFonts w:cs="Times New Roman"/>
          <w:lang w:val="en-GB"/>
        </w:rPr>
        <w:t xml:space="preserve"> laptop </w:t>
      </w:r>
    </w:p>
    <w:p w14:paraId="367B0790" w14:textId="77777777" w:rsidR="007B6615" w:rsidRDefault="00000000">
      <w:pPr>
        <w:numPr>
          <w:ilvl w:val="0"/>
          <w:numId w:val="10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</w:p>
    <w:p w14:paraId="28DE0345" w14:textId="77777777" w:rsidR="007B6615" w:rsidRDefault="00000000">
      <w:pPr>
        <w:numPr>
          <w:ilvl w:val="0"/>
          <w:numId w:val="10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</w:p>
    <w:p w14:paraId="68302D61" w14:textId="77777777" w:rsidR="007B6615" w:rsidRDefault="00000000">
      <w:pPr>
        <w:numPr>
          <w:ilvl w:val="0"/>
          <w:numId w:val="10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kiểm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vai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menu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</w:p>
    <w:p w14:paraId="1B49CEBD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42" w:name="_Toc227679542"/>
      <w:r>
        <w:rPr>
          <w:rFonts w:cs="Times New Roman"/>
          <w:lang w:val="en-GB"/>
        </w:rPr>
        <w:t xml:space="preserve">1.4.4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bookmarkEnd w:id="42"/>
      <w:proofErr w:type="spellEnd"/>
    </w:p>
    <w:p w14:paraId="798CDCBB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xem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tìm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riêng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layout </w:t>
      </w:r>
      <w:proofErr w:type="spellStart"/>
      <w:r>
        <w:rPr>
          <w:rFonts w:cs="Times New Roman"/>
          <w:lang w:val="en-GB"/>
        </w:rPr>
        <w:t>riêng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>.</w:t>
      </w:r>
    </w:p>
    <w:p w14:paraId="2BFCFB5B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Razor View </w:t>
      </w:r>
      <w:proofErr w:type="spellStart"/>
      <w:r>
        <w:rPr>
          <w:rFonts w:cs="Times New Roman"/>
          <w:lang w:val="en-GB"/>
        </w:rPr>
        <w:t>cùng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Bootstrap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vừa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vừa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tuyến</w:t>
      </w:r>
      <w:proofErr w:type="spellEnd"/>
      <w:r>
        <w:rPr>
          <w:rFonts w:cs="Times New Roman"/>
          <w:lang w:val="en-GB"/>
        </w:rPr>
        <w:t>.</w:t>
      </w:r>
    </w:p>
    <w:p w14:paraId="23438AA2" w14:textId="77777777" w:rsidR="007B6615" w:rsidRDefault="00000000">
      <w:pPr>
        <w:pStyle w:val="Heading2"/>
        <w:spacing w:before="0" w:after="120" w:line="360" w:lineRule="auto"/>
      </w:pPr>
      <w:bookmarkStart w:id="43" w:name="_Toc227679543"/>
      <w:r>
        <w:lastRenderedPageBreak/>
        <w:t xml:space="preserve">1.5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Entity Framework Core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3"/>
      <w:proofErr w:type="spellEnd"/>
    </w:p>
    <w:p w14:paraId="712A21A5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44" w:name="_Toc227679544"/>
      <w:r>
        <w:rPr>
          <w:rFonts w:cs="Times New Roman"/>
          <w:lang w:val="en-GB"/>
        </w:rPr>
        <w:t xml:space="preserve">1.5.1 </w:t>
      </w:r>
      <w:proofErr w:type="spellStart"/>
      <w:r>
        <w:rPr>
          <w:rFonts w:cs="Times New Roman"/>
          <w:lang w:val="en-GB"/>
        </w:rPr>
        <w:t>Khái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niệm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Entity Framework Core</w:t>
      </w:r>
      <w:bookmarkEnd w:id="44"/>
    </w:p>
    <w:p w14:paraId="7859AB01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Entity Framework Core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nghệ</w:t>
      </w:r>
      <w:proofErr w:type="spellEnd"/>
      <w:r>
        <w:rPr>
          <w:rFonts w:cs="Times New Roman"/>
          <w:lang w:val="en-GB"/>
        </w:rPr>
        <w:t xml:space="preserve"> ORM do Microsoft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qua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lớp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C# </w:t>
      </w:r>
      <w:proofErr w:type="spellStart"/>
      <w:r>
        <w:rPr>
          <w:rFonts w:cs="Times New Roman"/>
          <w:lang w:val="en-GB"/>
        </w:rPr>
        <w:t>thay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vì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câu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lệnh</w:t>
      </w:r>
      <w:proofErr w:type="spellEnd"/>
      <w:r>
        <w:rPr>
          <w:rFonts w:cs="Times New Roman"/>
          <w:lang w:val="en-GB"/>
        </w:rPr>
        <w:t xml:space="preserve"> SQL </w:t>
      </w:r>
      <w:proofErr w:type="spellStart"/>
      <w:r>
        <w:rPr>
          <w:rFonts w:cs="Times New Roman"/>
          <w:lang w:val="en-GB"/>
        </w:rPr>
        <w:t>thủ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>.</w:t>
      </w:r>
    </w:p>
    <w:p w14:paraId="23022D24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Nhờ</w:t>
      </w:r>
      <w:proofErr w:type="spellEnd"/>
      <w:r>
        <w:rPr>
          <w:rFonts w:cs="Times New Roman"/>
          <w:lang w:val="en-GB"/>
        </w:rPr>
        <w:t xml:space="preserve"> Entity Framework Core,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class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sửa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xóa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vấn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đồng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nguồn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>.</w:t>
      </w:r>
    </w:p>
    <w:p w14:paraId="258A8796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45" w:name="_Toc227679546"/>
      <w:r>
        <w:rPr>
          <w:rFonts w:cs="Times New Roman"/>
          <w:lang w:val="en-GB"/>
        </w:rPr>
        <w:t>1.5.</w:t>
      </w:r>
      <w:r>
        <w:rPr>
          <w:rFonts w:cs="Times New Roman"/>
        </w:rPr>
        <w:t>2</w:t>
      </w:r>
      <w:r>
        <w:rPr>
          <w:rFonts w:cs="Times New Roman"/>
          <w:lang w:val="en-GB"/>
        </w:rPr>
        <w:t xml:space="preserve"> Vai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Entity Framework Core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bookmarkEnd w:id="45"/>
      <w:proofErr w:type="spellEnd"/>
    </w:p>
    <w:p w14:paraId="4E80403C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laptop, Entity Framework Core </w:t>
      </w:r>
      <w:proofErr w:type="spellStart"/>
      <w:r>
        <w:rPr>
          <w:rFonts w:cs="Times New Roman"/>
          <w:lang w:val="en-GB"/>
        </w:rPr>
        <w:t>đóng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vai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rất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trọng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. Công </w:t>
      </w:r>
      <w:proofErr w:type="spellStart"/>
      <w:r>
        <w:rPr>
          <w:rFonts w:cs="Times New Roman"/>
          <w:lang w:val="en-GB"/>
        </w:rPr>
        <w:t>nghệ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>:</w:t>
      </w:r>
    </w:p>
    <w:p w14:paraId="292D2739" w14:textId="77777777" w:rsidR="007B6615" w:rsidRDefault="00000000">
      <w:pPr>
        <w:numPr>
          <w:ilvl w:val="0"/>
          <w:numId w:val="11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lấy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laptop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database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ở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chủ</w:t>
      </w:r>
      <w:proofErr w:type="spellEnd"/>
      <w:r>
        <w:rPr>
          <w:rFonts w:cs="Times New Roman"/>
          <w:lang w:val="en-GB"/>
        </w:rPr>
        <w:t xml:space="preserve"> </w:t>
      </w:r>
    </w:p>
    <w:p w14:paraId="44467EFD" w14:textId="77777777" w:rsidR="007B6615" w:rsidRDefault="00000000">
      <w:pPr>
        <w:numPr>
          <w:ilvl w:val="0"/>
          <w:numId w:val="11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tìm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 </w:t>
      </w:r>
    </w:p>
    <w:p w14:paraId="5F827C1C" w14:textId="77777777" w:rsidR="007B6615" w:rsidRDefault="00000000">
      <w:pPr>
        <w:numPr>
          <w:ilvl w:val="0"/>
          <w:numId w:val="11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xuất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</w:p>
    <w:p w14:paraId="2BE033F6" w14:textId="77777777" w:rsidR="007B6615" w:rsidRDefault="00000000">
      <w:pPr>
        <w:numPr>
          <w:ilvl w:val="0"/>
          <w:numId w:val="11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wishlist</w:t>
      </w:r>
      <w:proofErr w:type="spellEnd"/>
      <w:r>
        <w:rPr>
          <w:rFonts w:cs="Times New Roman"/>
          <w:lang w:val="en-GB"/>
        </w:rPr>
        <w:t xml:space="preserve"> </w:t>
      </w:r>
    </w:p>
    <w:p w14:paraId="53362C86" w14:textId="77777777" w:rsidR="007B6615" w:rsidRDefault="00000000">
      <w:pPr>
        <w:numPr>
          <w:ilvl w:val="0"/>
          <w:numId w:val="11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tạo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</w:p>
    <w:p w14:paraId="6056E772" w14:textId="77777777" w:rsidR="007B6615" w:rsidRDefault="00000000">
      <w:pPr>
        <w:numPr>
          <w:ilvl w:val="0"/>
          <w:numId w:val="11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ở </w:t>
      </w:r>
      <w:proofErr w:type="spellStart"/>
      <w:r>
        <w:rPr>
          <w:rFonts w:cs="Times New Roman"/>
          <w:lang w:val="en-GB"/>
        </w:rPr>
        <w:t>khu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vực</w:t>
      </w:r>
      <w:proofErr w:type="spellEnd"/>
      <w:r>
        <w:rPr>
          <w:rFonts w:cs="Times New Roman"/>
          <w:lang w:val="en-GB"/>
        </w:rPr>
        <w:t xml:space="preserve"> admin </w:t>
      </w:r>
    </w:p>
    <w:p w14:paraId="00F9E74B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Nhờ</w:t>
      </w:r>
      <w:proofErr w:type="spellEnd"/>
      <w:r>
        <w:rPr>
          <w:rFonts w:cs="Times New Roman"/>
          <w:lang w:val="en-GB"/>
        </w:rPr>
        <w:t xml:space="preserve"> Entity Framework Core,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câu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lệnh</w:t>
      </w:r>
      <w:proofErr w:type="spellEnd"/>
      <w:r>
        <w:rPr>
          <w:rFonts w:cs="Times New Roman"/>
          <w:lang w:val="en-GB"/>
        </w:rPr>
        <w:t xml:space="preserve"> SQL </w:t>
      </w:r>
      <w:proofErr w:type="spellStart"/>
      <w:r>
        <w:rPr>
          <w:rFonts w:cs="Times New Roman"/>
          <w:lang w:val="en-GB"/>
        </w:rPr>
        <w:t>viết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tay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bổ</w:t>
      </w:r>
      <w:proofErr w:type="spellEnd"/>
      <w:r>
        <w:rPr>
          <w:rFonts w:cs="Times New Roman"/>
          <w:lang w:val="en-GB"/>
        </w:rPr>
        <w:t xml:space="preserve"> sung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mới</w:t>
      </w:r>
      <w:proofErr w:type="spellEnd"/>
      <w:r>
        <w:rPr>
          <w:rFonts w:cs="Times New Roman"/>
          <w:lang w:val="en-GB"/>
        </w:rPr>
        <w:t>.</w:t>
      </w:r>
    </w:p>
    <w:p w14:paraId="0E2AEAC9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46" w:name="_Toc227679547"/>
      <w:r>
        <w:rPr>
          <w:rFonts w:cs="Times New Roman"/>
          <w:lang w:val="en-GB"/>
        </w:rPr>
        <w:t>1.5.</w:t>
      </w:r>
      <w:r>
        <w:rPr>
          <w:rFonts w:cs="Times New Roman"/>
        </w:rPr>
        <w:t>3</w:t>
      </w:r>
      <w:r>
        <w:rPr>
          <w:rFonts w:cs="Times New Roman"/>
          <w:lang w:val="en-GB"/>
        </w:rPr>
        <w:t xml:space="preserve"> Lợi </w:t>
      </w:r>
      <w:proofErr w:type="spellStart"/>
      <w:r>
        <w:rPr>
          <w:rFonts w:cs="Times New Roman"/>
          <w:lang w:val="en-GB"/>
        </w:rPr>
        <w:t>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bookmarkEnd w:id="46"/>
      <w:proofErr w:type="spellEnd"/>
    </w:p>
    <w:p w14:paraId="1F7DDFE3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Entity Framework Core mang </w:t>
      </w:r>
      <w:proofErr w:type="spellStart"/>
      <w:r>
        <w:rPr>
          <w:rFonts w:cs="Times New Roman"/>
          <w:lang w:val="en-GB"/>
        </w:rPr>
        <w:t>lại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Trước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hết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rút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ngắn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vì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bằng</w:t>
      </w:r>
      <w:proofErr w:type="spellEnd"/>
      <w:r>
        <w:rPr>
          <w:rFonts w:cs="Times New Roman"/>
          <w:lang w:val="en-GB"/>
        </w:rPr>
        <w:t xml:space="preserve"> C#.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nguồn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do </w:t>
      </w:r>
      <w:proofErr w:type="spellStart"/>
      <w:r>
        <w:rPr>
          <w:rFonts w:cs="Times New Roman"/>
          <w:lang w:val="en-GB"/>
        </w:rPr>
        <w:t>không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câu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lệnh</w:t>
      </w:r>
      <w:proofErr w:type="spellEnd"/>
      <w:r>
        <w:rPr>
          <w:rFonts w:cs="Times New Roman"/>
          <w:lang w:val="en-GB"/>
        </w:rPr>
        <w:t xml:space="preserve"> SQL </w:t>
      </w:r>
      <w:proofErr w:type="spellStart"/>
      <w:r>
        <w:rPr>
          <w:rFonts w:cs="Times New Roman"/>
          <w:lang w:val="en-GB"/>
        </w:rPr>
        <w:t>phức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tạp</w:t>
      </w:r>
      <w:proofErr w:type="spellEnd"/>
      <w:r>
        <w:rPr>
          <w:rFonts w:cs="Times New Roman"/>
          <w:lang w:val="en-GB"/>
        </w:rPr>
        <w:t>.</w:t>
      </w:r>
    </w:p>
    <w:p w14:paraId="3B02D5A7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lastRenderedPageBreak/>
        <w:t>Ngoài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ra</w:t>
      </w:r>
      <w:proofErr w:type="spellEnd"/>
      <w:r>
        <w:rPr>
          <w:rFonts w:cs="Times New Roman"/>
          <w:lang w:val="en-GB"/>
        </w:rPr>
        <w:t xml:space="preserve">, Entity Framework Core </w:t>
      </w:r>
      <w:proofErr w:type="spellStart"/>
      <w:r>
        <w:rPr>
          <w:rFonts w:cs="Times New Roman"/>
          <w:lang w:val="en-GB"/>
        </w:rPr>
        <w:t>còn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ASP.NET Core MVC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giữa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giữa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giữa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hoặc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giữa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>.</w:t>
      </w:r>
    </w:p>
    <w:p w14:paraId="76CB431D" w14:textId="77777777" w:rsidR="007B6615" w:rsidRDefault="00000000">
      <w:pPr>
        <w:pStyle w:val="Heading2"/>
        <w:spacing w:before="0" w:after="120" w:line="360" w:lineRule="auto"/>
      </w:pPr>
      <w:bookmarkStart w:id="47" w:name="_Toc227679548"/>
      <w:r>
        <w:t xml:space="preserve">1.6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SQL Server</w:t>
      </w:r>
      <w:bookmarkEnd w:id="47"/>
    </w:p>
    <w:p w14:paraId="6EDAB727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48" w:name="_Toc227679549"/>
      <w:r>
        <w:rPr>
          <w:rFonts w:cs="Times New Roman"/>
          <w:lang w:val="en-GB"/>
        </w:rPr>
        <w:t xml:space="preserve">1.6.1 </w:t>
      </w:r>
      <w:proofErr w:type="spellStart"/>
      <w:r>
        <w:rPr>
          <w:rFonts w:cs="Times New Roman"/>
          <w:lang w:val="en-GB"/>
        </w:rPr>
        <w:t>Khái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niệm</w:t>
      </w:r>
      <w:bookmarkEnd w:id="48"/>
      <w:proofErr w:type="spellEnd"/>
    </w:p>
    <w:p w14:paraId="57B14AAD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SQL Server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do Microsoft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. SQL Server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trữ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xuất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qua </w:t>
      </w:r>
      <w:proofErr w:type="spellStart"/>
      <w:r>
        <w:rPr>
          <w:rFonts w:cs="Times New Roman"/>
          <w:lang w:val="en-GB"/>
        </w:rPr>
        <w:t>ngôn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ngữ</w:t>
      </w:r>
      <w:proofErr w:type="spellEnd"/>
      <w:r>
        <w:rPr>
          <w:rFonts w:cs="Times New Roman"/>
          <w:lang w:val="en-GB"/>
        </w:rPr>
        <w:t xml:space="preserve"> SQL.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những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biến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thường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web,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mềm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doanh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nghiệp</w:t>
      </w:r>
      <w:proofErr w:type="spellEnd"/>
      <w:r>
        <w:rPr>
          <w:rFonts w:cs="Times New Roman"/>
          <w:lang w:val="en-GB"/>
        </w:rPr>
        <w:t>.</w:t>
      </w:r>
    </w:p>
    <w:p w14:paraId="478AC443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49" w:name="_Toc227679550"/>
      <w:r>
        <w:rPr>
          <w:rFonts w:cs="Times New Roman"/>
          <w:lang w:val="en-GB"/>
        </w:rPr>
        <w:t xml:space="preserve">1.6.2 Vai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SQL Server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bookmarkEnd w:id="49"/>
      <w:proofErr w:type="spellEnd"/>
    </w:p>
    <w:p w14:paraId="31980A05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laptop, SQL Server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bộ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. Các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trọng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laptop, </w:t>
      </w:r>
      <w:proofErr w:type="spellStart"/>
      <w:r>
        <w:rPr>
          <w:rFonts w:cs="Times New Roman"/>
          <w:lang w:val="en-GB"/>
        </w:rPr>
        <w:t>thương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mục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SQL Server.</w:t>
      </w:r>
    </w:p>
    <w:p w14:paraId="30C526D4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SQL Server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xuất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hoạt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>.</w:t>
      </w:r>
    </w:p>
    <w:p w14:paraId="166F51A9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50" w:name="_Toc227679551"/>
      <w:r>
        <w:rPr>
          <w:rFonts w:cs="Times New Roman"/>
          <w:lang w:val="en-GB"/>
        </w:rPr>
        <w:t xml:space="preserve">1.6.3 Các </w:t>
      </w:r>
      <w:proofErr w:type="spellStart"/>
      <w:r>
        <w:rPr>
          <w:rFonts w:cs="Times New Roman"/>
          <w:lang w:val="en-GB"/>
        </w:rPr>
        <w:t>bảng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bookmarkEnd w:id="50"/>
      <w:proofErr w:type="spellEnd"/>
    </w:p>
    <w:p w14:paraId="479C6E2D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gồm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>:</w:t>
      </w:r>
    </w:p>
    <w:p w14:paraId="573B8D83" w14:textId="77777777" w:rsidR="007B6615" w:rsidRDefault="00000000">
      <w:pPr>
        <w:numPr>
          <w:ilvl w:val="0"/>
          <w:numId w:val="12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t>Brands</w:t>
      </w:r>
      <w:r>
        <w:rPr>
          <w:rFonts w:cs="Times New Roman"/>
          <w:lang w:val="en-GB"/>
        </w:rPr>
        <w:t xml:space="preserve">: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</w:t>
      </w:r>
      <w:proofErr w:type="spellStart"/>
      <w:r>
        <w:rPr>
          <w:rFonts w:cs="Times New Roman"/>
          <w:lang w:val="en-GB"/>
        </w:rPr>
        <w:t>thương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 laptop </w:t>
      </w:r>
    </w:p>
    <w:p w14:paraId="22B0BA46" w14:textId="77777777" w:rsidR="007B6615" w:rsidRDefault="00000000">
      <w:pPr>
        <w:numPr>
          <w:ilvl w:val="0"/>
          <w:numId w:val="12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t>Categories</w:t>
      </w:r>
      <w:r>
        <w:rPr>
          <w:rFonts w:cs="Times New Roman"/>
          <w:lang w:val="en-GB"/>
        </w:rPr>
        <w:t xml:space="preserve">: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</w:p>
    <w:p w14:paraId="70E6E78B" w14:textId="77777777" w:rsidR="007B6615" w:rsidRDefault="00000000">
      <w:pPr>
        <w:numPr>
          <w:ilvl w:val="0"/>
          <w:numId w:val="12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t>Laptops</w:t>
      </w:r>
      <w:r>
        <w:rPr>
          <w:rFonts w:cs="Times New Roman"/>
          <w:lang w:val="en-GB"/>
        </w:rPr>
        <w:t xml:space="preserve">: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laptop </w:t>
      </w:r>
    </w:p>
    <w:p w14:paraId="654DB0B6" w14:textId="77777777" w:rsidR="007B6615" w:rsidRDefault="00000000">
      <w:pPr>
        <w:numPr>
          <w:ilvl w:val="0"/>
          <w:numId w:val="12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t>Customers</w:t>
      </w:r>
      <w:r>
        <w:rPr>
          <w:rFonts w:cs="Times New Roman"/>
          <w:lang w:val="en-GB"/>
        </w:rPr>
        <w:t xml:space="preserve">: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khoản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</w:p>
    <w:p w14:paraId="708121A3" w14:textId="77777777" w:rsidR="007B6615" w:rsidRDefault="00000000">
      <w:pPr>
        <w:numPr>
          <w:ilvl w:val="0"/>
          <w:numId w:val="12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b/>
          <w:bCs/>
          <w:lang w:val="en-GB"/>
        </w:rPr>
        <w:t>CartItems</w:t>
      </w:r>
      <w:proofErr w:type="spellEnd"/>
      <w:r>
        <w:rPr>
          <w:rFonts w:cs="Times New Roman"/>
          <w:lang w:val="en-GB"/>
        </w:rPr>
        <w:t xml:space="preserve">: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</w:p>
    <w:p w14:paraId="24F45D28" w14:textId="77777777" w:rsidR="007B6615" w:rsidRDefault="00000000">
      <w:pPr>
        <w:numPr>
          <w:ilvl w:val="0"/>
          <w:numId w:val="12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b/>
          <w:bCs/>
          <w:lang w:val="en-GB"/>
        </w:rPr>
        <w:t>Wishlists</w:t>
      </w:r>
      <w:proofErr w:type="spellEnd"/>
      <w:r>
        <w:rPr>
          <w:rFonts w:cs="Times New Roman"/>
          <w:lang w:val="en-GB"/>
        </w:rPr>
        <w:t xml:space="preserve">: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 </w:t>
      </w:r>
    </w:p>
    <w:p w14:paraId="4DA69395" w14:textId="77777777" w:rsidR="007B6615" w:rsidRDefault="00000000">
      <w:pPr>
        <w:numPr>
          <w:ilvl w:val="0"/>
          <w:numId w:val="12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b/>
          <w:bCs/>
          <w:lang w:val="en-GB"/>
        </w:rPr>
        <w:lastRenderedPageBreak/>
        <w:t>Orders</w:t>
      </w:r>
      <w:r>
        <w:rPr>
          <w:rFonts w:cs="Times New Roman"/>
          <w:lang w:val="en-GB"/>
        </w:rPr>
        <w:t xml:space="preserve">: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</w:p>
    <w:p w14:paraId="0A78A2FC" w14:textId="77777777" w:rsidR="007B6615" w:rsidRDefault="00000000">
      <w:pPr>
        <w:numPr>
          <w:ilvl w:val="0"/>
          <w:numId w:val="12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b/>
          <w:bCs/>
          <w:lang w:val="en-GB"/>
        </w:rPr>
        <w:t>OrderDetails</w:t>
      </w:r>
      <w:proofErr w:type="spellEnd"/>
      <w:r>
        <w:rPr>
          <w:rFonts w:cs="Times New Roman"/>
          <w:lang w:val="en-GB"/>
        </w:rPr>
        <w:t xml:space="preserve">: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</w:p>
    <w:p w14:paraId="51114795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Các </w:t>
      </w:r>
      <w:proofErr w:type="spellStart"/>
      <w:r>
        <w:rPr>
          <w:rFonts w:cs="Times New Roman"/>
          <w:lang w:val="en-GB"/>
        </w:rPr>
        <w:t>bảng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nhau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qua </w:t>
      </w:r>
      <w:proofErr w:type="spellStart"/>
      <w:r>
        <w:rPr>
          <w:rFonts w:cs="Times New Roman"/>
          <w:lang w:val="en-GB"/>
        </w:rPr>
        <w:t>khóa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khóa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ngoại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nhất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>.</w:t>
      </w:r>
    </w:p>
    <w:p w14:paraId="1EF3F526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51" w:name="_Toc227679552"/>
      <w:r>
        <w:rPr>
          <w:rFonts w:cs="Times New Roman"/>
          <w:lang w:val="en-GB"/>
        </w:rPr>
        <w:t xml:space="preserve">1.6.4 Lý do </w:t>
      </w:r>
      <w:proofErr w:type="spellStart"/>
      <w:r>
        <w:rPr>
          <w:rFonts w:cs="Times New Roman"/>
          <w:lang w:val="en-GB"/>
        </w:rPr>
        <w:t>chọn</w:t>
      </w:r>
      <w:proofErr w:type="spellEnd"/>
      <w:r>
        <w:rPr>
          <w:rFonts w:cs="Times New Roman"/>
          <w:lang w:val="en-GB"/>
        </w:rPr>
        <w:t xml:space="preserve"> SQL Server</w:t>
      </w:r>
      <w:bookmarkEnd w:id="51"/>
    </w:p>
    <w:p w14:paraId="10107A5D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SQL Server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lựa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chọn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vì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trường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ASP.NET Core MVC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Entity Framework Core. </w:t>
      </w:r>
      <w:proofErr w:type="spellStart"/>
      <w:r>
        <w:rPr>
          <w:rFonts w:cs="Times New Roman"/>
          <w:lang w:val="en-GB"/>
        </w:rPr>
        <w:t>Ngoài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ra</w:t>
      </w:r>
      <w:proofErr w:type="spellEnd"/>
      <w:r>
        <w:rPr>
          <w:rFonts w:cs="Times New Roman"/>
          <w:lang w:val="en-GB"/>
        </w:rPr>
        <w:t xml:space="preserve">, SQL Server </w:t>
      </w:r>
      <w:proofErr w:type="spellStart"/>
      <w:r>
        <w:rPr>
          <w:rFonts w:cs="Times New Roman"/>
          <w:lang w:val="en-GB"/>
        </w:rPr>
        <w:t>còn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qua SQL Server Management Studio,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chỉnh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kiểm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câu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lệnh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vấn</w:t>
      </w:r>
      <w:proofErr w:type="spellEnd"/>
      <w:r>
        <w:rPr>
          <w:rFonts w:cs="Times New Roman"/>
          <w:lang w:val="en-GB"/>
        </w:rPr>
        <w:t>.</w:t>
      </w:r>
    </w:p>
    <w:p w14:paraId="6333072B" w14:textId="77777777" w:rsidR="007B6615" w:rsidRDefault="00000000">
      <w:pPr>
        <w:pStyle w:val="Heading2"/>
        <w:spacing w:before="0" w:after="120" w:line="360" w:lineRule="auto"/>
      </w:pPr>
      <w:bookmarkStart w:id="52" w:name="_Toc227679553"/>
      <w:r>
        <w:t xml:space="preserve">1.7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Bootstrap</w:t>
      </w:r>
      <w:bookmarkEnd w:id="52"/>
    </w:p>
    <w:p w14:paraId="37A6DE1B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53" w:name="_Toc227679554"/>
      <w:r>
        <w:rPr>
          <w:rFonts w:cs="Times New Roman"/>
          <w:lang w:val="en-GB"/>
        </w:rPr>
        <w:t xml:space="preserve">1.7.1 </w:t>
      </w:r>
      <w:proofErr w:type="spellStart"/>
      <w:r>
        <w:rPr>
          <w:rFonts w:cs="Times New Roman"/>
          <w:lang w:val="en-GB"/>
        </w:rPr>
        <w:t>Khái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niệm</w:t>
      </w:r>
      <w:bookmarkEnd w:id="53"/>
      <w:proofErr w:type="spellEnd"/>
    </w:p>
    <w:p w14:paraId="17A3715A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Bootstrap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framework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rất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nay. Framework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cung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cấp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sẵn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cục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nút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bấm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bảng</w:t>
      </w:r>
      <w:proofErr w:type="spellEnd"/>
      <w:r>
        <w:rPr>
          <w:rFonts w:cs="Times New Roman"/>
          <w:lang w:val="en-GB"/>
        </w:rPr>
        <w:t xml:space="preserve">, form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, menu </w:t>
      </w:r>
      <w:proofErr w:type="spellStart"/>
      <w:r>
        <w:rPr>
          <w:rFonts w:cs="Times New Roman"/>
          <w:lang w:val="en-GB"/>
        </w:rPr>
        <w:t>điều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hướng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thẻ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nội</w:t>
      </w:r>
      <w:proofErr w:type="spellEnd"/>
      <w:r>
        <w:rPr>
          <w:rFonts w:cs="Times New Roman"/>
          <w:lang w:val="en-GB"/>
        </w:rPr>
        <w:t xml:space="preserve"> dung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lớp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Nhờ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vẫn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sự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nhất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bộ</w:t>
      </w:r>
      <w:proofErr w:type="spellEnd"/>
      <w:r>
        <w:rPr>
          <w:rFonts w:cs="Times New Roman"/>
          <w:lang w:val="en-GB"/>
        </w:rPr>
        <w:t xml:space="preserve"> website.</w:t>
      </w:r>
    </w:p>
    <w:p w14:paraId="74403E5E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Bootstrap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trên</w:t>
      </w:r>
      <w:proofErr w:type="spellEnd"/>
      <w:r>
        <w:rPr>
          <w:rFonts w:cs="Times New Roman"/>
          <w:lang w:val="en-GB"/>
        </w:rPr>
        <w:t xml:space="preserve"> HTML, CSS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JavaScript,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loại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khác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nhau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biệt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thương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tử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>.</w:t>
      </w:r>
    </w:p>
    <w:p w14:paraId="5FA59096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54" w:name="_Toc227679556"/>
      <w:r>
        <w:rPr>
          <w:rFonts w:cs="Times New Roman"/>
          <w:lang w:val="en-GB"/>
        </w:rPr>
        <w:t>1.7.</w:t>
      </w:r>
      <w:r>
        <w:rPr>
          <w:rFonts w:cs="Times New Roman"/>
        </w:rPr>
        <w:t>2</w:t>
      </w:r>
      <w:r>
        <w:rPr>
          <w:rFonts w:cs="Times New Roman"/>
          <w:lang w:val="en-GB"/>
        </w:rPr>
        <w:t xml:space="preserve"> Vai </w:t>
      </w:r>
      <w:proofErr w:type="spellStart"/>
      <w:r>
        <w:rPr>
          <w:rFonts w:cs="Times New Roman"/>
          <w:lang w:val="en-GB"/>
        </w:rPr>
        <w:t>trò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Bootstrap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bookmarkEnd w:id="54"/>
      <w:proofErr w:type="spellEnd"/>
    </w:p>
    <w:p w14:paraId="6DA8AED2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laptop, Bootstrap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Cụ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>:</w:t>
      </w:r>
    </w:p>
    <w:p w14:paraId="7B479071" w14:textId="77777777" w:rsidR="007B6615" w:rsidRDefault="00000000">
      <w:pPr>
        <w:numPr>
          <w:ilvl w:val="0"/>
          <w:numId w:val="13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ở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, Bootstrap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trang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chủ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</w:p>
    <w:p w14:paraId="037D3D75" w14:textId="77777777" w:rsidR="007B6615" w:rsidRDefault="00000000">
      <w:pPr>
        <w:numPr>
          <w:ilvl w:val="0"/>
          <w:numId w:val="13"/>
        </w:numPr>
        <w:spacing w:after="120" w:line="360" w:lineRule="auto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lastRenderedPageBreak/>
        <w:t xml:space="preserve">ở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, Bootstrap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, form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</w:p>
    <w:p w14:paraId="76AB7576" w14:textId="77777777" w:rsidR="007B6615" w:rsidRDefault="00000000">
      <w:pPr>
        <w:numPr>
          <w:ilvl w:val="0"/>
          <w:numId w:val="13"/>
        </w:numPr>
        <w:spacing w:after="120" w:line="360" w:lineRule="auto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ngoài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ra</w:t>
      </w:r>
      <w:proofErr w:type="spellEnd"/>
      <w:r>
        <w:rPr>
          <w:rFonts w:cs="Times New Roman"/>
          <w:lang w:val="en-GB"/>
        </w:rPr>
        <w:t xml:space="preserve">, Bootstrap </w:t>
      </w:r>
      <w:proofErr w:type="spellStart"/>
      <w:r>
        <w:rPr>
          <w:rFonts w:cs="Times New Roman"/>
          <w:lang w:val="en-GB"/>
        </w:rPr>
        <w:t>còn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nút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, ô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, menu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nội</w:t>
      </w:r>
      <w:proofErr w:type="spellEnd"/>
      <w:r>
        <w:rPr>
          <w:rFonts w:cs="Times New Roman"/>
          <w:lang w:val="en-GB"/>
        </w:rPr>
        <w:t xml:space="preserve"> dung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</w:p>
    <w:p w14:paraId="2AC62668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Nhờ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Bootstrap,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chỉnh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nhìn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tuyến</w:t>
      </w:r>
      <w:proofErr w:type="spellEnd"/>
      <w:r>
        <w:rPr>
          <w:rFonts w:cs="Times New Roman"/>
          <w:lang w:val="en-GB"/>
        </w:rPr>
        <w:t>.</w:t>
      </w:r>
    </w:p>
    <w:p w14:paraId="0EBC250C" w14:textId="77777777" w:rsidR="007B6615" w:rsidRDefault="00000000">
      <w:pPr>
        <w:pStyle w:val="Heading3"/>
        <w:spacing w:before="0" w:after="120" w:line="360" w:lineRule="auto"/>
        <w:rPr>
          <w:rFonts w:cs="Times New Roman"/>
          <w:b w:val="0"/>
          <w:bCs w:val="0"/>
          <w:lang w:val="en-GB"/>
        </w:rPr>
      </w:pPr>
      <w:bookmarkStart w:id="55" w:name="_Toc227679557"/>
      <w:r>
        <w:rPr>
          <w:rFonts w:cs="Times New Roman"/>
          <w:lang w:val="en-GB"/>
        </w:rPr>
        <w:t>1.7.</w:t>
      </w:r>
      <w:r>
        <w:rPr>
          <w:rFonts w:cs="Times New Roman"/>
        </w:rPr>
        <w:t>3</w:t>
      </w:r>
      <w:r>
        <w:rPr>
          <w:rFonts w:cs="Times New Roman"/>
          <w:lang w:val="en-GB"/>
        </w:rPr>
        <w:t xml:space="preserve"> Lý do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Bootstrap</w:t>
      </w:r>
      <w:bookmarkEnd w:id="55"/>
    </w:p>
    <w:p w14:paraId="62E5F8DA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Bootstrap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lựa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chọn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vì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framework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sinh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ngắn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Bên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Bootstrap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ASP.NET Core MVC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Razor View,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>.</w:t>
      </w:r>
    </w:p>
    <w:p w14:paraId="2B88A594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sz w:val="36"/>
          <w:szCs w:val="36"/>
          <w:lang w:val="en-GB" w:eastAsia="en-GB"/>
        </w:rPr>
      </w:pP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Bootstrap </w:t>
      </w:r>
      <w:proofErr w:type="spellStart"/>
      <w:r>
        <w:rPr>
          <w:rFonts w:cs="Times New Roman"/>
          <w:lang w:val="en-GB"/>
        </w:rPr>
        <w:t>còn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thân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đồng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bớt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>.</w:t>
      </w:r>
      <w:r>
        <w:rPr>
          <w:rFonts w:cs="Times New Roman"/>
          <w:sz w:val="36"/>
          <w:szCs w:val="36"/>
          <w:lang w:val="en-GB" w:eastAsia="en-GB"/>
        </w:rPr>
        <w:t xml:space="preserve"> </w:t>
      </w:r>
    </w:p>
    <w:p w14:paraId="3444E533" w14:textId="77777777" w:rsidR="007B6615" w:rsidRDefault="00000000">
      <w:pPr>
        <w:pStyle w:val="Heading2"/>
        <w:spacing w:before="0" w:after="120" w:line="360" w:lineRule="auto"/>
      </w:pPr>
      <w:bookmarkStart w:id="56" w:name="_Toc227679558"/>
      <w:r>
        <w:t xml:space="preserve">1.8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1</w:t>
      </w:r>
      <w:bookmarkEnd w:id="56"/>
    </w:p>
    <w:p w14:paraId="5219A57A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chương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những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thuyết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trọng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laptop. </w:t>
      </w:r>
      <w:proofErr w:type="spellStart"/>
      <w:r>
        <w:rPr>
          <w:rFonts w:cs="Times New Roman"/>
          <w:lang w:val="en-GB"/>
        </w:rPr>
        <w:t>Cụ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</w:t>
      </w:r>
      <w:r>
        <w:rPr>
          <w:rFonts w:cs="Times New Roman"/>
          <w:b/>
          <w:bCs/>
          <w:lang w:val="en-GB"/>
        </w:rPr>
        <w:t>MVC</w:t>
      </w:r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nghệ</w:t>
      </w:r>
      <w:proofErr w:type="spellEnd"/>
      <w:r>
        <w:rPr>
          <w:rFonts w:cs="Times New Roman"/>
          <w:lang w:val="en-GB"/>
        </w:rPr>
        <w:t xml:space="preserve"> </w:t>
      </w:r>
      <w:r>
        <w:rPr>
          <w:rFonts w:cs="Times New Roman"/>
          <w:b/>
          <w:bCs/>
          <w:lang w:val="en-GB"/>
        </w:rPr>
        <w:t>ASP.NET Core MVC</w:t>
      </w:r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ngôn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r>
        <w:rPr>
          <w:rFonts w:cs="Times New Roman"/>
          <w:b/>
          <w:bCs/>
          <w:lang w:val="en-GB"/>
        </w:rPr>
        <w:t>C#</w:t>
      </w:r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ASP.NET Core MVC,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nghệ</w:t>
      </w:r>
      <w:proofErr w:type="spellEnd"/>
      <w:r>
        <w:rPr>
          <w:rFonts w:cs="Times New Roman"/>
          <w:lang w:val="en-GB"/>
        </w:rPr>
        <w:t xml:space="preserve"> </w:t>
      </w:r>
      <w:r>
        <w:rPr>
          <w:rFonts w:cs="Times New Roman"/>
          <w:b/>
          <w:bCs/>
          <w:lang w:val="en-GB"/>
        </w:rPr>
        <w:t>Entity Framework Core</w:t>
      </w:r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r>
        <w:rPr>
          <w:rFonts w:cs="Times New Roman"/>
          <w:b/>
          <w:bCs/>
          <w:lang w:val="en-GB"/>
        </w:rPr>
        <w:t>SQL Server</w:t>
      </w:r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framework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r>
        <w:rPr>
          <w:rFonts w:cs="Times New Roman"/>
          <w:b/>
          <w:bCs/>
          <w:lang w:val="en-GB"/>
        </w:rPr>
        <w:t>Bootstrap</w:t>
      </w:r>
      <w:bookmarkStart w:id="57" w:name="_Toc226654905"/>
      <w:r>
        <w:rPr>
          <w:rFonts w:cs="Times New Roman"/>
          <w:lang w:val="en-GB"/>
        </w:rPr>
        <w:t>.</w:t>
      </w:r>
    </w:p>
    <w:p w14:paraId="3CEE0BE4" w14:textId="77777777" w:rsidR="007B6615" w:rsidRDefault="00000000">
      <w:pPr>
        <w:pStyle w:val="Heading1"/>
        <w:spacing w:before="0" w:after="120"/>
        <w:rPr>
          <w:rFonts w:cs="Times New Roman"/>
          <w:lang w:val="en-GB"/>
        </w:rPr>
      </w:pPr>
      <w:bookmarkStart w:id="58" w:name="_Toc227679559"/>
      <w:r>
        <w:t>CHƯƠNG 2. HIỆN THỰC HÓA NGHIÊN CỨU</w:t>
      </w:r>
      <w:bookmarkEnd w:id="57"/>
      <w:bookmarkEnd w:id="58"/>
    </w:p>
    <w:p w14:paraId="134B0A1D" w14:textId="77777777" w:rsidR="007B6615" w:rsidRDefault="00000000">
      <w:pPr>
        <w:pStyle w:val="Heading2"/>
        <w:spacing w:before="0" w:after="120" w:line="360" w:lineRule="auto"/>
      </w:pPr>
      <w:bookmarkStart w:id="59" w:name="_Toc227679560"/>
      <w:r>
        <w:t xml:space="preserve">2.1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59"/>
      <w:proofErr w:type="spellEnd"/>
    </w:p>
    <w:p w14:paraId="40CFBDAC" w14:textId="77777777" w:rsidR="007B6615" w:rsidRDefault="00000000">
      <w:pPr>
        <w:pStyle w:val="NormalWeb"/>
        <w:spacing w:beforeAutospacing="1" w:after="0" w:afterAutospacing="1" w:line="360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sz w:val="26"/>
          <w:szCs w:val="26"/>
        </w:rPr>
        <w:t xml:space="preserve">website </w:t>
      </w:r>
      <w:proofErr w:type="spellStart"/>
      <w:r>
        <w:rPr>
          <w:rStyle w:val="Strong"/>
          <w:sz w:val="26"/>
          <w:szCs w:val="26"/>
        </w:rPr>
        <w:t>bán</w:t>
      </w:r>
      <w:proofErr w:type="spellEnd"/>
      <w:r>
        <w:rPr>
          <w:rStyle w:val="Strong"/>
          <w:sz w:val="26"/>
          <w:szCs w:val="26"/>
        </w:rPr>
        <w:t xml:space="preserve"> laptop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khu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vực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quản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lastRenderedPageBreak/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rStyle w:val="Strong"/>
          <w:sz w:val="26"/>
          <w:szCs w:val="26"/>
        </w:rPr>
        <w:t>dễ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sử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dụng</w:t>
      </w:r>
      <w:proofErr w:type="spellEnd"/>
      <w:r>
        <w:rPr>
          <w:rStyle w:val="Strong"/>
          <w:sz w:val="26"/>
          <w:szCs w:val="26"/>
        </w:rPr>
        <w:t xml:space="preserve">, </w:t>
      </w:r>
      <w:proofErr w:type="spellStart"/>
      <w:r>
        <w:rPr>
          <w:rStyle w:val="Strong"/>
          <w:sz w:val="26"/>
          <w:szCs w:val="26"/>
        </w:rPr>
        <w:t>quản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lý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dữ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liệu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hiệu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quả</w:t>
      </w:r>
      <w:proofErr w:type="spellEnd"/>
      <w:r>
        <w:rPr>
          <w:rStyle w:val="Strong"/>
          <w:sz w:val="26"/>
          <w:szCs w:val="26"/>
        </w:rPr>
        <w:t xml:space="preserve">, </w:t>
      </w:r>
      <w:proofErr w:type="spellStart"/>
      <w:r>
        <w:rPr>
          <w:rStyle w:val="Strong"/>
          <w:sz w:val="26"/>
          <w:szCs w:val="26"/>
        </w:rPr>
        <w:t>đáp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ứng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các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chức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năng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cơ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bản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và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có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khả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năng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mở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rộng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trong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tương</w:t>
      </w:r>
      <w:proofErr w:type="spellEnd"/>
      <w:r>
        <w:rPr>
          <w:rStyle w:val="Strong"/>
          <w:sz w:val="26"/>
          <w:szCs w:val="26"/>
        </w:rPr>
        <w:t xml:space="preserve"> lai</w:t>
      </w:r>
      <w:r>
        <w:rPr>
          <w:sz w:val="26"/>
          <w:szCs w:val="26"/>
        </w:rPr>
        <w:t>.</w:t>
      </w:r>
    </w:p>
    <w:p w14:paraId="7CAC3FBB" w14:textId="77777777" w:rsidR="007B6615" w:rsidRDefault="00000000">
      <w:pPr>
        <w:pStyle w:val="Heading2"/>
        <w:spacing w:before="0" w:after="120" w:line="360" w:lineRule="auto"/>
      </w:pPr>
      <w:bookmarkStart w:id="60" w:name="_Toc227679561"/>
      <w:r>
        <w:t xml:space="preserve">2.2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0"/>
      <w:proofErr w:type="spellEnd"/>
    </w:p>
    <w:p w14:paraId="7715D760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proofErr w:type="spellStart"/>
      <w:r>
        <w:rPr>
          <w:rFonts w:cs="Times New Roman"/>
          <w:b w:val="0"/>
          <w:lang w:val="en-GB"/>
        </w:rPr>
        <w:t>Hệ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thống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được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xây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dựng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hai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nhóm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người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dùng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chính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quản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trị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viên</w:t>
      </w:r>
      <w:proofErr w:type="spellEnd"/>
      <w:r>
        <w:rPr>
          <w:rFonts w:cs="Times New Roman"/>
          <w:b w:val="0"/>
          <w:lang w:val="en-GB"/>
        </w:rPr>
        <w:t>.</w:t>
      </w:r>
    </w:p>
    <w:p w14:paraId="1BF47430" w14:textId="77777777" w:rsidR="007B6615" w:rsidRDefault="00000000">
      <w:pPr>
        <w:pStyle w:val="Heading3"/>
        <w:spacing w:line="360" w:lineRule="auto"/>
        <w:rPr>
          <w:lang w:val="en-GB"/>
        </w:rPr>
      </w:pPr>
      <w:bookmarkStart w:id="61" w:name="_Toc227679562"/>
      <w:r>
        <w:rPr>
          <w:lang w:val="en-GB"/>
        </w:rPr>
        <w:t xml:space="preserve">2.2.1 </w:t>
      </w:r>
      <w:proofErr w:type="spellStart"/>
      <w:r>
        <w:rPr>
          <w:lang w:val="en-GB"/>
        </w:rPr>
        <w:t>Chức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năng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đối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với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khách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hàng</w:t>
      </w:r>
      <w:bookmarkEnd w:id="61"/>
      <w:proofErr w:type="spellEnd"/>
    </w:p>
    <w:p w14:paraId="0C1A2816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truy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cập</w:t>
      </w:r>
      <w:proofErr w:type="spellEnd"/>
      <w:r>
        <w:rPr>
          <w:rFonts w:cs="Times New Roman"/>
          <w:b w:val="0"/>
          <w:lang w:val="en-GB"/>
        </w:rPr>
        <w:t xml:space="preserve"> website </w:t>
      </w:r>
      <w:proofErr w:type="spellStart"/>
      <w:r>
        <w:rPr>
          <w:rFonts w:cs="Times New Roman"/>
          <w:b w:val="0"/>
          <w:lang w:val="en-GB"/>
        </w:rPr>
        <w:t>để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xem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danh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laptop </w:t>
      </w:r>
      <w:proofErr w:type="spellStart"/>
      <w:r>
        <w:rPr>
          <w:rFonts w:cs="Times New Roman"/>
          <w:b w:val="0"/>
          <w:lang w:val="en-GB"/>
        </w:rPr>
        <w:t>đang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được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hiển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thị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trên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hệ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thống</w:t>
      </w:r>
      <w:proofErr w:type="spellEnd"/>
      <w:r>
        <w:rPr>
          <w:rFonts w:cs="Times New Roman"/>
          <w:b w:val="0"/>
          <w:lang w:val="en-GB"/>
        </w:rPr>
        <w:t xml:space="preserve">. </w:t>
      </w:r>
      <w:proofErr w:type="spellStart"/>
      <w:r>
        <w:rPr>
          <w:rFonts w:cs="Times New Roman"/>
          <w:b w:val="0"/>
          <w:lang w:val="en-GB"/>
        </w:rPr>
        <w:t>Mỗi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bao </w:t>
      </w:r>
      <w:proofErr w:type="spellStart"/>
      <w:r>
        <w:rPr>
          <w:rFonts w:cs="Times New Roman"/>
          <w:b w:val="0"/>
          <w:lang w:val="en-GB"/>
        </w:rPr>
        <w:t>gồm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thông</w:t>
      </w:r>
      <w:proofErr w:type="spellEnd"/>
      <w:r>
        <w:rPr>
          <w:rFonts w:cs="Times New Roman"/>
          <w:b w:val="0"/>
          <w:lang w:val="en-GB"/>
        </w:rPr>
        <w:t xml:space="preserve"> tin </w:t>
      </w:r>
      <w:proofErr w:type="spellStart"/>
      <w:r>
        <w:rPr>
          <w:rFonts w:cs="Times New Roman"/>
          <w:b w:val="0"/>
          <w:lang w:val="en-GB"/>
        </w:rPr>
        <w:t>như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hình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ảnh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tên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giá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bán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thương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hiệu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mô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tả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một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thông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kỹ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thuật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cơ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bản</w:t>
      </w:r>
      <w:proofErr w:type="spellEnd"/>
      <w:r>
        <w:rPr>
          <w:rFonts w:cs="Times New Roman"/>
          <w:b w:val="0"/>
          <w:lang w:val="en-GB"/>
        </w:rPr>
        <w:t>.</w:t>
      </w:r>
    </w:p>
    <w:p w14:paraId="628094E1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sử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dụng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chức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năng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tìm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kiếm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từ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khóa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theo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tên</w:t>
      </w:r>
      <w:proofErr w:type="spellEnd"/>
      <w:r>
        <w:rPr>
          <w:rFonts w:cs="Times New Roman"/>
          <w:b w:val="0"/>
          <w:lang w:val="en-GB"/>
        </w:rPr>
        <w:t xml:space="preserve"> laptop, </w:t>
      </w:r>
      <w:proofErr w:type="spellStart"/>
      <w:r>
        <w:rPr>
          <w:rFonts w:cs="Times New Roman"/>
          <w:b w:val="0"/>
          <w:lang w:val="en-GB"/>
        </w:rPr>
        <w:t>đồng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thời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lọc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theo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danh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mục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hoặc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thương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hiệu</w:t>
      </w:r>
      <w:proofErr w:type="spellEnd"/>
      <w:r>
        <w:rPr>
          <w:rFonts w:cs="Times New Roman"/>
          <w:b w:val="0"/>
          <w:lang w:val="en-GB"/>
        </w:rPr>
        <w:t xml:space="preserve">. </w:t>
      </w:r>
      <w:proofErr w:type="spellStart"/>
      <w:r>
        <w:rPr>
          <w:rFonts w:cs="Times New Roman"/>
          <w:b w:val="0"/>
          <w:lang w:val="en-GB"/>
        </w:rPr>
        <w:t>Ngoài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ra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hệ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thống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còn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hỗ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trợ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phân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trang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nhằm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giúp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việc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hiển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thị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dữ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liệu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gọn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lượng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lớn</w:t>
      </w:r>
      <w:proofErr w:type="spellEnd"/>
      <w:r>
        <w:rPr>
          <w:rFonts w:cs="Times New Roman"/>
          <w:b w:val="0"/>
          <w:lang w:val="en-GB"/>
        </w:rPr>
        <w:t>.</w:t>
      </w:r>
    </w:p>
    <w:p w14:paraId="79DC611D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r>
        <w:rPr>
          <w:rFonts w:cs="Times New Roman"/>
          <w:b w:val="0"/>
          <w:lang w:val="en-GB"/>
        </w:rPr>
        <w:t xml:space="preserve">Khi </w:t>
      </w:r>
      <w:proofErr w:type="spellStart"/>
      <w:r>
        <w:rPr>
          <w:rFonts w:cs="Times New Roman"/>
          <w:b w:val="0"/>
          <w:lang w:val="en-GB"/>
        </w:rPr>
        <w:t>chọn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một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cụ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xem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trang</w:t>
      </w:r>
      <w:proofErr w:type="spellEnd"/>
      <w:r>
        <w:rPr>
          <w:rFonts w:cs="Times New Roman"/>
          <w:b w:val="0"/>
          <w:lang w:val="en-GB"/>
        </w:rPr>
        <w:t xml:space="preserve"> chi </w:t>
      </w:r>
      <w:proofErr w:type="spellStart"/>
      <w:r>
        <w:rPr>
          <w:rFonts w:cs="Times New Roman"/>
          <w:b w:val="0"/>
          <w:lang w:val="en-GB"/>
        </w:rPr>
        <w:t>tiết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biết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đầy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đủ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về</w:t>
      </w:r>
      <w:proofErr w:type="spellEnd"/>
      <w:r>
        <w:rPr>
          <w:rFonts w:cs="Times New Roman"/>
          <w:b w:val="0"/>
          <w:lang w:val="en-GB"/>
        </w:rPr>
        <w:t xml:space="preserve"> laptop, bao </w:t>
      </w:r>
      <w:proofErr w:type="spellStart"/>
      <w:r>
        <w:rPr>
          <w:rFonts w:cs="Times New Roman"/>
          <w:b w:val="0"/>
          <w:lang w:val="en-GB"/>
        </w:rPr>
        <w:t>gồm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mô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tả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giá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thông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kỹ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thuật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đánh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giá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liên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quan</w:t>
      </w:r>
      <w:proofErr w:type="spellEnd"/>
      <w:r>
        <w:rPr>
          <w:rFonts w:cs="Times New Roman"/>
          <w:b w:val="0"/>
          <w:lang w:val="en-GB"/>
        </w:rPr>
        <w:t xml:space="preserve">. </w:t>
      </w:r>
      <w:proofErr w:type="spellStart"/>
      <w:r>
        <w:rPr>
          <w:rFonts w:cs="Times New Roman"/>
          <w:b w:val="0"/>
          <w:lang w:val="en-GB"/>
        </w:rPr>
        <w:t>Từ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trang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này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chọn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lượng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thêm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giỏ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>.</w:t>
      </w:r>
    </w:p>
    <w:p w14:paraId="16868C86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sau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đăng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thêm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danh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yêu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thích</w:t>
      </w:r>
      <w:proofErr w:type="spellEnd"/>
      <w:r>
        <w:rPr>
          <w:rFonts w:cs="Times New Roman"/>
          <w:b w:val="0"/>
          <w:lang w:val="en-GB"/>
        </w:rPr>
        <w:t xml:space="preserve">. Danh </w:t>
      </w:r>
      <w:proofErr w:type="spellStart"/>
      <w:r>
        <w:rPr>
          <w:rFonts w:cs="Times New Roman"/>
          <w:b w:val="0"/>
          <w:lang w:val="en-GB"/>
        </w:rPr>
        <w:t>sách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này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được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lưu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riêng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theo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từng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tài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khoản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hỗ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trợ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việc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xem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lại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hoặc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thêm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nhanh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giỏ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ở </w:t>
      </w:r>
      <w:proofErr w:type="spellStart"/>
      <w:r>
        <w:rPr>
          <w:rFonts w:cs="Times New Roman"/>
          <w:b w:val="0"/>
          <w:lang w:val="en-GB"/>
        </w:rPr>
        <w:t>những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lần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truy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cập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sau</w:t>
      </w:r>
      <w:proofErr w:type="spellEnd"/>
      <w:r>
        <w:rPr>
          <w:rFonts w:cs="Times New Roman"/>
          <w:b w:val="0"/>
          <w:lang w:val="en-GB"/>
        </w:rPr>
        <w:t>.</w:t>
      </w:r>
    </w:p>
    <w:p w14:paraId="42C9B53D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proofErr w:type="spellStart"/>
      <w:r>
        <w:rPr>
          <w:rFonts w:cs="Times New Roman"/>
          <w:b w:val="0"/>
          <w:lang w:val="en-GB"/>
        </w:rPr>
        <w:t>Đối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với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chức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năng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giỏ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hệ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thống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phép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thêm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tăng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giảm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lượng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xóa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ra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khỏi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giỏ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xem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tổng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giá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trị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. Khi </w:t>
      </w:r>
      <w:proofErr w:type="spellStart"/>
      <w:r>
        <w:rPr>
          <w:rFonts w:cs="Times New Roman"/>
          <w:b w:val="0"/>
          <w:lang w:val="en-GB"/>
        </w:rPr>
        <w:lastRenderedPageBreak/>
        <w:t>muốn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mua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tiến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đặt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bằng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thông</w:t>
      </w:r>
      <w:proofErr w:type="spellEnd"/>
      <w:r>
        <w:rPr>
          <w:rFonts w:cs="Times New Roman"/>
          <w:b w:val="0"/>
          <w:lang w:val="en-GB"/>
        </w:rPr>
        <w:t xml:space="preserve"> tin </w:t>
      </w:r>
      <w:proofErr w:type="spellStart"/>
      <w:r>
        <w:rPr>
          <w:rFonts w:cs="Times New Roman"/>
          <w:b w:val="0"/>
          <w:lang w:val="en-GB"/>
        </w:rPr>
        <w:t>cơ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bản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như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tên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người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nhận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điện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thoại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địa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chỉ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ghi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chú</w:t>
      </w:r>
      <w:proofErr w:type="spellEnd"/>
      <w:r>
        <w:rPr>
          <w:rFonts w:cs="Times New Roman"/>
          <w:b w:val="0"/>
          <w:lang w:val="en-GB"/>
        </w:rPr>
        <w:t>.</w:t>
      </w:r>
    </w:p>
    <w:p w14:paraId="4F3AC6B7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r>
        <w:rPr>
          <w:rFonts w:cs="Times New Roman"/>
          <w:b w:val="0"/>
          <w:lang w:val="en-GB"/>
        </w:rPr>
        <w:t xml:space="preserve">Sau </w:t>
      </w:r>
      <w:proofErr w:type="spellStart"/>
      <w:r>
        <w:rPr>
          <w:rFonts w:cs="Times New Roman"/>
          <w:b w:val="0"/>
          <w:lang w:val="en-GB"/>
        </w:rPr>
        <w:t>khi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đặt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thành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công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xem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danh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của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mình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đồng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thời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xem</w:t>
      </w:r>
      <w:proofErr w:type="spellEnd"/>
      <w:r>
        <w:rPr>
          <w:rFonts w:cs="Times New Roman"/>
          <w:b w:val="0"/>
          <w:lang w:val="en-GB"/>
        </w:rPr>
        <w:t xml:space="preserve"> chi </w:t>
      </w:r>
      <w:proofErr w:type="spellStart"/>
      <w:r>
        <w:rPr>
          <w:rFonts w:cs="Times New Roman"/>
          <w:b w:val="0"/>
          <w:lang w:val="en-GB"/>
        </w:rPr>
        <w:t>tiết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từng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với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đầy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đủ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thông</w:t>
      </w:r>
      <w:proofErr w:type="spellEnd"/>
      <w:r>
        <w:rPr>
          <w:rFonts w:cs="Times New Roman"/>
          <w:b w:val="0"/>
          <w:lang w:val="en-GB"/>
        </w:rPr>
        <w:t xml:space="preserve"> tin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lượng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giá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tiền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trạng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thái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xử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lý</w:t>
      </w:r>
      <w:proofErr w:type="spellEnd"/>
      <w:r>
        <w:rPr>
          <w:rFonts w:cs="Times New Roman"/>
          <w:b w:val="0"/>
          <w:lang w:val="en-GB"/>
        </w:rPr>
        <w:t>.</w:t>
      </w:r>
    </w:p>
    <w:p w14:paraId="1CE6475B" w14:textId="77777777" w:rsidR="007B6615" w:rsidRDefault="00000000">
      <w:pPr>
        <w:pStyle w:val="Heading3"/>
        <w:spacing w:before="0" w:after="120" w:line="360" w:lineRule="auto"/>
        <w:rPr>
          <w:lang w:val="en-GB"/>
        </w:rPr>
      </w:pPr>
      <w:bookmarkStart w:id="62" w:name="_Toc227679563"/>
      <w:r>
        <w:rPr>
          <w:lang w:val="en-GB"/>
        </w:rPr>
        <w:t xml:space="preserve">2.2.2 </w:t>
      </w:r>
      <w:proofErr w:type="spellStart"/>
      <w:r>
        <w:rPr>
          <w:lang w:val="en-GB"/>
        </w:rPr>
        <w:t>Chức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năng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đối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với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quản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viên</w:t>
      </w:r>
      <w:bookmarkEnd w:id="62"/>
      <w:proofErr w:type="spellEnd"/>
    </w:p>
    <w:p w14:paraId="494C1E9D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r>
        <w:rPr>
          <w:rFonts w:cs="Times New Roman"/>
          <w:b w:val="0"/>
          <w:lang w:val="en-GB"/>
        </w:rPr>
        <w:t xml:space="preserve">Quản </w:t>
      </w:r>
      <w:proofErr w:type="spellStart"/>
      <w:r>
        <w:rPr>
          <w:rFonts w:cs="Times New Roman"/>
          <w:b w:val="0"/>
          <w:lang w:val="en-GB"/>
        </w:rPr>
        <w:t>trị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viên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đăng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bằng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tài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khoản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quyền</w:t>
      </w:r>
      <w:proofErr w:type="spellEnd"/>
      <w:r>
        <w:rPr>
          <w:rFonts w:cs="Times New Roman"/>
          <w:b w:val="0"/>
          <w:lang w:val="en-GB"/>
        </w:rPr>
        <w:t xml:space="preserve"> Admin </w:t>
      </w:r>
      <w:proofErr w:type="spellStart"/>
      <w:r>
        <w:rPr>
          <w:rFonts w:cs="Times New Roman"/>
          <w:b w:val="0"/>
          <w:lang w:val="en-GB"/>
        </w:rPr>
        <w:t>để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truy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cập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khu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vực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quản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trị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của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hệ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thống</w:t>
      </w:r>
      <w:proofErr w:type="spellEnd"/>
      <w:r>
        <w:rPr>
          <w:rFonts w:cs="Times New Roman"/>
          <w:b w:val="0"/>
          <w:lang w:val="en-GB"/>
        </w:rPr>
        <w:t xml:space="preserve">. </w:t>
      </w:r>
      <w:proofErr w:type="spellStart"/>
      <w:r>
        <w:rPr>
          <w:rFonts w:cs="Times New Roman"/>
          <w:b w:val="0"/>
          <w:lang w:val="en-GB"/>
        </w:rPr>
        <w:t>Tại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đây</w:t>
      </w:r>
      <w:proofErr w:type="spellEnd"/>
      <w:r>
        <w:rPr>
          <w:rFonts w:cs="Times New Roman"/>
          <w:b w:val="0"/>
          <w:lang w:val="en-GB"/>
        </w:rPr>
        <w:t xml:space="preserve">, admin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xem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lượng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lượng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lượng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tổng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doanh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thu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cơ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bản</w:t>
      </w:r>
      <w:proofErr w:type="spellEnd"/>
      <w:r>
        <w:rPr>
          <w:rFonts w:cs="Times New Roman"/>
          <w:b w:val="0"/>
          <w:lang w:val="en-GB"/>
        </w:rPr>
        <w:t>.</w:t>
      </w:r>
    </w:p>
    <w:p w14:paraId="083F3B7D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proofErr w:type="spellStart"/>
      <w:r>
        <w:rPr>
          <w:rFonts w:cs="Times New Roman"/>
          <w:b w:val="0"/>
          <w:lang w:val="en-GB"/>
        </w:rPr>
        <w:t>Ngoài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ra</w:t>
      </w:r>
      <w:proofErr w:type="spellEnd"/>
      <w:r>
        <w:rPr>
          <w:rFonts w:cs="Times New Roman"/>
          <w:b w:val="0"/>
          <w:lang w:val="en-GB"/>
        </w:rPr>
        <w:t xml:space="preserve">, admin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quản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lý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bằng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thao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thêm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mới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chỉnh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sửa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xóa</w:t>
      </w:r>
      <w:proofErr w:type="spellEnd"/>
      <w:r>
        <w:rPr>
          <w:rFonts w:cs="Times New Roman"/>
          <w:b w:val="0"/>
          <w:lang w:val="en-GB"/>
        </w:rPr>
        <w:t xml:space="preserve">. Khi </w:t>
      </w:r>
      <w:proofErr w:type="spellStart"/>
      <w:r>
        <w:rPr>
          <w:rFonts w:cs="Times New Roman"/>
          <w:b w:val="0"/>
          <w:lang w:val="en-GB"/>
        </w:rPr>
        <w:t>thêm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hoặc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sửa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hệ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thống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phép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thông</w:t>
      </w:r>
      <w:proofErr w:type="spellEnd"/>
      <w:r>
        <w:rPr>
          <w:rFonts w:cs="Times New Roman"/>
          <w:b w:val="0"/>
          <w:lang w:val="en-GB"/>
        </w:rPr>
        <w:t xml:space="preserve"> tin </w:t>
      </w:r>
      <w:proofErr w:type="spellStart"/>
      <w:r>
        <w:rPr>
          <w:rFonts w:cs="Times New Roman"/>
          <w:b w:val="0"/>
          <w:lang w:val="en-GB"/>
        </w:rPr>
        <w:t>như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tên</w:t>
      </w:r>
      <w:proofErr w:type="spellEnd"/>
      <w:r>
        <w:rPr>
          <w:rFonts w:cs="Times New Roman"/>
          <w:b w:val="0"/>
          <w:lang w:val="en-GB"/>
        </w:rPr>
        <w:t xml:space="preserve"> laptop, </w:t>
      </w:r>
      <w:proofErr w:type="spellStart"/>
      <w:r>
        <w:rPr>
          <w:rFonts w:cs="Times New Roman"/>
          <w:b w:val="0"/>
          <w:lang w:val="en-GB"/>
        </w:rPr>
        <w:t>giá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bán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hình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ảnh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mô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tả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lượng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tồn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thương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hiệu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danh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mục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một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thông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số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kỹ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thuật</w:t>
      </w:r>
      <w:proofErr w:type="spellEnd"/>
      <w:r>
        <w:rPr>
          <w:rFonts w:cs="Times New Roman"/>
          <w:b w:val="0"/>
          <w:lang w:val="en-GB"/>
        </w:rPr>
        <w:t>.</w:t>
      </w:r>
    </w:p>
    <w:p w14:paraId="7CD9E4B3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r>
        <w:rPr>
          <w:rFonts w:cs="Times New Roman"/>
          <w:b w:val="0"/>
          <w:lang w:val="en-GB"/>
        </w:rPr>
        <w:t xml:space="preserve">Admin </w:t>
      </w:r>
      <w:proofErr w:type="spellStart"/>
      <w:r>
        <w:rPr>
          <w:rFonts w:cs="Times New Roman"/>
          <w:b w:val="0"/>
          <w:lang w:val="en-GB"/>
        </w:rPr>
        <w:t>còn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xem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danh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đã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được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tạo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trên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hệ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thống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theo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dõi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thông</w:t>
      </w:r>
      <w:proofErr w:type="spellEnd"/>
      <w:r>
        <w:rPr>
          <w:rFonts w:cs="Times New Roman"/>
          <w:b w:val="0"/>
          <w:lang w:val="en-GB"/>
        </w:rPr>
        <w:t xml:space="preserve"> tin </w:t>
      </w: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đặt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người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nhận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địa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chỉ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tổng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tiền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trạng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thái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. </w:t>
      </w:r>
      <w:proofErr w:type="spellStart"/>
      <w:r>
        <w:rPr>
          <w:rFonts w:cs="Times New Roman"/>
          <w:b w:val="0"/>
          <w:lang w:val="en-GB"/>
        </w:rPr>
        <w:t>Bên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cạnh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đó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hệ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thống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phép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cập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nhật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trạng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thái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theo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mức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như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chờ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nhận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đã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nhận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đang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giao</w:t>
      </w:r>
      <w:proofErr w:type="spellEnd"/>
      <w:r>
        <w:rPr>
          <w:rFonts w:cs="Times New Roman"/>
          <w:b w:val="0"/>
          <w:lang w:val="en-GB"/>
        </w:rPr>
        <w:t xml:space="preserve">, </w:t>
      </w:r>
      <w:proofErr w:type="spellStart"/>
      <w:r>
        <w:rPr>
          <w:rFonts w:cs="Times New Roman"/>
          <w:b w:val="0"/>
          <w:lang w:val="en-GB"/>
        </w:rPr>
        <w:t>hoàn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thành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hoặc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đã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hủy</w:t>
      </w:r>
      <w:proofErr w:type="spellEnd"/>
      <w:r>
        <w:rPr>
          <w:rFonts w:cs="Times New Roman"/>
          <w:b w:val="0"/>
          <w:lang w:val="en-GB"/>
        </w:rPr>
        <w:t>.</w:t>
      </w:r>
    </w:p>
    <w:p w14:paraId="4E27B35E" w14:textId="77777777" w:rsidR="007B6615" w:rsidRDefault="00000000">
      <w:pPr>
        <w:pStyle w:val="Heading1VN"/>
        <w:spacing w:after="120" w:line="360" w:lineRule="auto"/>
        <w:ind w:firstLine="720"/>
        <w:jc w:val="both"/>
        <w:rPr>
          <w:rFonts w:cs="Times New Roman"/>
          <w:b w:val="0"/>
          <w:lang w:val="en-GB"/>
        </w:rPr>
      </w:pPr>
      <w:proofErr w:type="spellStart"/>
      <w:r>
        <w:rPr>
          <w:rFonts w:cs="Times New Roman"/>
          <w:b w:val="0"/>
          <w:lang w:val="en-GB"/>
        </w:rPr>
        <w:t>Ngoài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quản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lý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phẩm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đơn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, admin </w:t>
      </w:r>
      <w:proofErr w:type="spellStart"/>
      <w:r>
        <w:rPr>
          <w:rFonts w:cs="Times New Roman"/>
          <w:b w:val="0"/>
          <w:lang w:val="en-GB"/>
        </w:rPr>
        <w:t>cũng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có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xem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danh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sách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các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khách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hàng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đã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đăng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ký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tài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khoản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trên</w:t>
      </w:r>
      <w:proofErr w:type="spellEnd"/>
      <w:r>
        <w:rPr>
          <w:rFonts w:cs="Times New Roman"/>
          <w:b w:val="0"/>
          <w:lang w:val="en-GB"/>
        </w:rPr>
        <w:t xml:space="preserve"> website </w:t>
      </w:r>
      <w:proofErr w:type="spellStart"/>
      <w:r>
        <w:rPr>
          <w:rFonts w:cs="Times New Roman"/>
          <w:b w:val="0"/>
          <w:lang w:val="en-GB"/>
        </w:rPr>
        <w:t>để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hỗ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trợ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việc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theo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dõi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và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quản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lý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dữ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liệu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hệ</w:t>
      </w:r>
      <w:proofErr w:type="spellEnd"/>
      <w:r>
        <w:rPr>
          <w:rFonts w:cs="Times New Roman"/>
          <w:b w:val="0"/>
          <w:lang w:val="en-GB"/>
        </w:rPr>
        <w:t xml:space="preserve"> </w:t>
      </w:r>
      <w:proofErr w:type="spellStart"/>
      <w:r>
        <w:rPr>
          <w:rFonts w:cs="Times New Roman"/>
          <w:b w:val="0"/>
          <w:lang w:val="en-GB"/>
        </w:rPr>
        <w:t>thống</w:t>
      </w:r>
      <w:proofErr w:type="spellEnd"/>
      <w:r>
        <w:rPr>
          <w:rFonts w:cs="Times New Roman"/>
          <w:b w:val="0"/>
          <w:lang w:val="en-GB"/>
        </w:rPr>
        <w:t>.</w:t>
      </w:r>
    </w:p>
    <w:p w14:paraId="6418FF3A" w14:textId="77777777" w:rsidR="007B6615" w:rsidRDefault="00000000">
      <w:pPr>
        <w:pStyle w:val="Heading2"/>
        <w:spacing w:before="0" w:after="120" w:line="360" w:lineRule="auto"/>
      </w:pPr>
      <w:bookmarkStart w:id="63" w:name="_Toc226402300"/>
      <w:bookmarkStart w:id="64" w:name="_Toc226654906"/>
      <w:bookmarkStart w:id="65" w:name="_Toc227679565"/>
      <w:r>
        <w:t xml:space="preserve">2.3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E044B5C" w14:textId="77777777" w:rsidR="007B6615" w:rsidRDefault="007B6615">
      <w:pPr>
        <w:pStyle w:val="Caption"/>
        <w:spacing w:after="120" w:line="360" w:lineRule="auto"/>
      </w:pPr>
    </w:p>
    <w:p w14:paraId="75CBC27D" w14:textId="77777777" w:rsidR="007B6615" w:rsidRDefault="00000000">
      <w:pPr>
        <w:pStyle w:val="Heading3"/>
        <w:spacing w:before="0" w:after="120" w:line="360" w:lineRule="auto"/>
      </w:pPr>
      <w:r>
        <w:rPr>
          <w:noProof/>
        </w:rPr>
        <w:lastRenderedPageBreak/>
        <w:drawing>
          <wp:inline distT="0" distB="0" distL="114300" distR="114300" wp14:anchorId="4838247B" wp14:editId="2CDC63B8">
            <wp:extent cx="5889625" cy="2758440"/>
            <wp:effectExtent l="0" t="0" r="825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48FD" w14:textId="6359D6C6" w:rsidR="007B6615" w:rsidRPr="00691036" w:rsidRDefault="00000000" w:rsidP="00691036">
      <w:pPr>
        <w:pStyle w:val="Caption"/>
        <w:jc w:val="center"/>
        <w:rPr>
          <w:b w:val="0"/>
          <w:bCs w:val="0"/>
          <w:color w:val="000000" w:themeColor="text1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1: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Mô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thực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thể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quan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hệ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ERD</w:t>
      </w:r>
    </w:p>
    <w:bookmarkEnd w:id="63"/>
    <w:bookmarkEnd w:id="64"/>
    <w:bookmarkEnd w:id="65"/>
    <w:p w14:paraId="16C6E8AE" w14:textId="77777777" w:rsidR="007B6615" w:rsidRDefault="00000000">
      <w:pPr>
        <w:pStyle w:val="Chbnhthng"/>
        <w:spacing w:before="0" w:after="120" w:line="360" w:lineRule="auto"/>
        <w:ind w:firstLine="0"/>
        <w:rPr>
          <w:rFonts w:cs="Times New Roman"/>
          <w:b/>
          <w:bCs/>
          <w:i/>
          <w:iCs/>
        </w:rPr>
      </w:pPr>
      <w:proofErr w:type="spellStart"/>
      <w:r>
        <w:rPr>
          <w:rFonts w:cs="Times New Roman"/>
          <w:b/>
          <w:bCs/>
          <w:i/>
          <w:iCs/>
        </w:rPr>
        <w:t>Dưới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đây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là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một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số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bảng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dữ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liệu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thực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nghiệm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chính</w:t>
      </w:r>
      <w:proofErr w:type="spellEnd"/>
      <w:r>
        <w:rPr>
          <w:rFonts w:cs="Times New Roman"/>
          <w:b/>
          <w:bCs/>
          <w:i/>
          <w:iCs/>
        </w:rPr>
        <w:t>:</w:t>
      </w:r>
    </w:p>
    <w:p w14:paraId="67D91BB9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Bảng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Customers</w:t>
      </w:r>
    </w:p>
    <w:p w14:paraId="0F09711C" w14:textId="77777777" w:rsidR="007B6615" w:rsidRDefault="00000000">
      <w:p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Customers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b/>
          <w:bCs/>
          <w:szCs w:val="26"/>
          <w:lang w:val="en-GB"/>
        </w:rPr>
        <w:t>người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dùng</w:t>
      </w:r>
      <w:proofErr w:type="spellEnd"/>
      <w:r>
        <w:rPr>
          <w:rFonts w:cs="Times New Roman"/>
          <w:b/>
          <w:bCs/>
          <w:szCs w:val="26"/>
          <w:lang w:val="en-GB"/>
        </w:rPr>
        <w:t>/</w:t>
      </w:r>
      <w:proofErr w:type="spellStart"/>
      <w:r>
        <w:rPr>
          <w:rFonts w:cs="Times New Roman"/>
          <w:b/>
          <w:bCs/>
          <w:szCs w:val="26"/>
          <w:lang w:val="en-GB"/>
        </w:rPr>
        <w:t>khách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đăng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ký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tài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khoản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hệ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thống</w:t>
      </w:r>
      <w:proofErr w:type="spellEnd"/>
      <w:r>
        <w:rPr>
          <w:rFonts w:cs="Times New Roman"/>
          <w:szCs w:val="26"/>
          <w:lang w:val="en-GB"/>
        </w:rPr>
        <w:t>.</w:t>
      </w:r>
    </w:p>
    <w:p w14:paraId="7844FE09" w14:textId="77777777" w:rsidR="007B6615" w:rsidRDefault="00000000">
      <w:pPr>
        <w:spacing w:after="120" w:line="360" w:lineRule="auto"/>
        <w:jc w:val="both"/>
      </w:pPr>
      <w:r>
        <w:rPr>
          <w:noProof/>
        </w:rPr>
        <w:drawing>
          <wp:inline distT="0" distB="0" distL="114300" distR="114300" wp14:anchorId="1DEA45F0" wp14:editId="3F89D597">
            <wp:extent cx="5895975" cy="2653665"/>
            <wp:effectExtent l="0" t="0" r="1905" b="1333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8853" w14:textId="77777777" w:rsidR="007B6615" w:rsidRDefault="00000000">
      <w:pPr>
        <w:pStyle w:val="Caption"/>
        <w:spacing w:after="120" w:line="360" w:lineRule="auto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2: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Bảng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dữ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liệu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tài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khoản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người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dùng</w:t>
      </w:r>
      <w:proofErr w:type="spellEnd"/>
    </w:p>
    <w:p w14:paraId="6CC47EBD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r>
        <w:rPr>
          <w:rFonts w:cs="Times New Roman"/>
          <w:b/>
          <w:bCs/>
          <w:szCs w:val="26"/>
          <w:lang w:val="en-GB"/>
        </w:rPr>
        <w:t xml:space="preserve">Các </w:t>
      </w:r>
      <w:proofErr w:type="spellStart"/>
      <w:r>
        <w:rPr>
          <w:rFonts w:cs="Times New Roman"/>
          <w:b/>
          <w:bCs/>
          <w:szCs w:val="26"/>
          <w:lang w:val="en-GB"/>
        </w:rPr>
        <w:t>thuộc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tính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493F0767" w14:textId="77777777" w:rsidR="007B6615" w:rsidRDefault="00000000">
      <w:pPr>
        <w:numPr>
          <w:ilvl w:val="0"/>
          <w:numId w:val="14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lastRenderedPageBreak/>
        <w:t>CustomerId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chính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120BE63E" w14:textId="77777777" w:rsidR="007B6615" w:rsidRDefault="00000000">
      <w:pPr>
        <w:numPr>
          <w:ilvl w:val="0"/>
          <w:numId w:val="14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FullName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họ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6D8C9A9C" w14:textId="77777777" w:rsidR="007B6615" w:rsidRDefault="00000000">
      <w:pPr>
        <w:numPr>
          <w:ilvl w:val="0"/>
          <w:numId w:val="14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Email: </w:t>
      </w:r>
      <w:proofErr w:type="spellStart"/>
      <w:r>
        <w:rPr>
          <w:rFonts w:cs="Times New Roman"/>
          <w:szCs w:val="26"/>
          <w:lang w:val="en-GB"/>
        </w:rPr>
        <w:t>địa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chỉ</w:t>
      </w:r>
      <w:proofErr w:type="spellEnd"/>
      <w:r>
        <w:rPr>
          <w:rFonts w:cs="Times New Roman"/>
          <w:szCs w:val="26"/>
          <w:lang w:val="en-GB"/>
        </w:rPr>
        <w:t xml:space="preserve"> email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đăng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nhập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hoặc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liên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hệ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46143474" w14:textId="77777777" w:rsidR="007B6615" w:rsidRDefault="00000000">
      <w:pPr>
        <w:numPr>
          <w:ilvl w:val="0"/>
          <w:numId w:val="14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PhoneNumber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số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điện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thoại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102D21A2" w14:textId="77777777" w:rsidR="007B6615" w:rsidRDefault="00000000">
      <w:pPr>
        <w:numPr>
          <w:ilvl w:val="0"/>
          <w:numId w:val="14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Password: </w:t>
      </w:r>
      <w:proofErr w:type="spellStart"/>
      <w:r>
        <w:rPr>
          <w:rFonts w:cs="Times New Roman"/>
          <w:szCs w:val="26"/>
          <w:lang w:val="en-GB"/>
        </w:rPr>
        <w:t>mật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khẩu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đăng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nhập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2E6FEF03" w14:textId="77777777" w:rsidR="007B6615" w:rsidRDefault="00000000">
      <w:pPr>
        <w:numPr>
          <w:ilvl w:val="0"/>
          <w:numId w:val="14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Address: </w:t>
      </w:r>
      <w:proofErr w:type="spellStart"/>
      <w:r>
        <w:rPr>
          <w:rFonts w:cs="Times New Roman"/>
          <w:szCs w:val="26"/>
          <w:lang w:val="en-GB"/>
        </w:rPr>
        <w:t>địa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chỉ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nhận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1731118C" w14:textId="77777777" w:rsidR="007B6615" w:rsidRDefault="00000000">
      <w:pPr>
        <w:numPr>
          <w:ilvl w:val="0"/>
          <w:numId w:val="14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Role: </w:t>
      </w:r>
      <w:proofErr w:type="spellStart"/>
      <w:r>
        <w:rPr>
          <w:rFonts w:cs="Times New Roman"/>
          <w:szCs w:val="26"/>
          <w:lang w:val="en-GB"/>
        </w:rPr>
        <w:t>vai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trò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tài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khoản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ví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dụ</w:t>
      </w:r>
      <w:proofErr w:type="spellEnd"/>
      <w:r>
        <w:rPr>
          <w:rFonts w:cs="Times New Roman"/>
          <w:szCs w:val="26"/>
          <w:lang w:val="en-GB"/>
        </w:rPr>
        <w:t xml:space="preserve"> Customer </w:t>
      </w:r>
      <w:proofErr w:type="spellStart"/>
      <w:r>
        <w:rPr>
          <w:rFonts w:cs="Times New Roman"/>
          <w:szCs w:val="26"/>
          <w:lang w:val="en-GB"/>
        </w:rPr>
        <w:t>hoặc</w:t>
      </w:r>
      <w:proofErr w:type="spellEnd"/>
      <w:r>
        <w:rPr>
          <w:rFonts w:cs="Times New Roman"/>
          <w:szCs w:val="26"/>
          <w:lang w:val="en-GB"/>
        </w:rPr>
        <w:t xml:space="preserve"> Admin. </w:t>
      </w:r>
    </w:p>
    <w:p w14:paraId="507AD7F6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Chức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năng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13BBE9BD" w14:textId="77777777" w:rsidR="007B6615" w:rsidRDefault="00000000">
      <w:p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này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phục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vụ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việc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quản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lý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szCs w:val="26"/>
          <w:lang w:val="en-GB"/>
        </w:rPr>
        <w:t>người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xác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thực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đăng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nhập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phân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quyền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tài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khoản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hỗ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trợ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quá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trình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đặt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>.</w:t>
      </w:r>
    </w:p>
    <w:p w14:paraId="2B02A452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Bảng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Laptops</w:t>
      </w:r>
    </w:p>
    <w:p w14:paraId="1F669B28" w14:textId="77777777" w:rsidR="007B6615" w:rsidRDefault="00000000">
      <w:pPr>
        <w:spacing w:after="120" w:line="360" w:lineRule="auto"/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Laptops </w:t>
      </w:r>
      <w:proofErr w:type="spellStart"/>
      <w:r>
        <w:rPr>
          <w:rFonts w:cs="Times New Roman"/>
          <w:szCs w:val="26"/>
          <w:lang w:val="en-GB"/>
        </w:rPr>
        <w:t>là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trung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tâm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hệ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thống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toàn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bộ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b/>
          <w:bCs/>
          <w:szCs w:val="26"/>
          <w:lang w:val="en-GB"/>
        </w:rPr>
        <w:t>sản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phẩm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laptop</w:t>
      </w:r>
      <w:r>
        <w:rPr>
          <w:rFonts w:cs="Times New Roman"/>
          <w:b/>
          <w:bCs/>
          <w:szCs w:val="26"/>
        </w:rPr>
        <w:t>.</w:t>
      </w:r>
      <w:r>
        <w:rPr>
          <w:noProof/>
        </w:rPr>
        <w:drawing>
          <wp:inline distT="0" distB="0" distL="114300" distR="114300" wp14:anchorId="25D3CDAF" wp14:editId="49868585">
            <wp:extent cx="5895975" cy="3068955"/>
            <wp:effectExtent l="0" t="0" r="1905" b="952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1E4E" w14:textId="77777777" w:rsidR="007B6615" w:rsidRDefault="00000000">
      <w:pPr>
        <w:pStyle w:val="Caption"/>
        <w:spacing w:after="120" w:line="360" w:lineRule="auto"/>
        <w:jc w:val="center"/>
        <w:rPr>
          <w:b w:val="0"/>
          <w:bCs w:val="0"/>
          <w:color w:val="000000" w:themeColor="text1"/>
          <w:sz w:val="26"/>
          <w:szCs w:val="26"/>
          <w:lang w:val="en-GB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3: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Bảng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dữ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liệu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sản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phẩm</w:t>
      </w:r>
      <w:proofErr w:type="spellEnd"/>
    </w:p>
    <w:p w14:paraId="48A668D5" w14:textId="77777777" w:rsidR="007B6615" w:rsidRDefault="007B6615">
      <w:pPr>
        <w:spacing w:after="120" w:line="360" w:lineRule="auto"/>
        <w:jc w:val="both"/>
        <w:rPr>
          <w:rFonts w:cs="Times New Roman"/>
          <w:szCs w:val="26"/>
        </w:rPr>
      </w:pPr>
    </w:p>
    <w:p w14:paraId="33108CB2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r>
        <w:rPr>
          <w:rFonts w:cs="Times New Roman"/>
          <w:b/>
          <w:bCs/>
          <w:szCs w:val="26"/>
          <w:lang w:val="en-GB"/>
        </w:rPr>
        <w:t xml:space="preserve">Các </w:t>
      </w:r>
      <w:proofErr w:type="spellStart"/>
      <w:r>
        <w:rPr>
          <w:rFonts w:cs="Times New Roman"/>
          <w:b/>
          <w:bCs/>
          <w:szCs w:val="26"/>
          <w:lang w:val="en-GB"/>
        </w:rPr>
        <w:t>thuộc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tính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1CF24FEC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LaptopId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chính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16F0E09C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Name: </w:t>
      </w:r>
      <w:proofErr w:type="spellStart"/>
      <w:r>
        <w:rPr>
          <w:rFonts w:cs="Times New Roman"/>
          <w:szCs w:val="26"/>
          <w:lang w:val="en-GB"/>
        </w:rPr>
        <w:t>tên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laptop. </w:t>
      </w:r>
    </w:p>
    <w:p w14:paraId="31E58C47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ImageUrl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đường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dẫn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hình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ảnh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4E433DD5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Price: </w:t>
      </w:r>
      <w:proofErr w:type="spellStart"/>
      <w:r>
        <w:rPr>
          <w:rFonts w:cs="Times New Roman"/>
          <w:szCs w:val="26"/>
          <w:lang w:val="en-GB"/>
        </w:rPr>
        <w:t>giá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gốc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04A7FD82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DiscountPrice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giá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giảm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nếu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có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3BB511A2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CategoryId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ngoại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liên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kết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đến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Categories. </w:t>
      </w:r>
    </w:p>
    <w:p w14:paraId="2C72508A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BrandId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ngoại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liên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kết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đến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Brands. </w:t>
      </w:r>
    </w:p>
    <w:p w14:paraId="38888C0F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CPU: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szCs w:val="26"/>
          <w:lang w:val="en-GB"/>
        </w:rPr>
        <w:t>bộ</w:t>
      </w:r>
      <w:proofErr w:type="spellEnd"/>
      <w:r>
        <w:rPr>
          <w:rFonts w:cs="Times New Roman"/>
          <w:szCs w:val="26"/>
          <w:lang w:val="en-GB"/>
        </w:rPr>
        <w:t xml:space="preserve"> vi </w:t>
      </w:r>
      <w:proofErr w:type="spellStart"/>
      <w:r>
        <w:rPr>
          <w:rFonts w:cs="Times New Roman"/>
          <w:szCs w:val="26"/>
          <w:lang w:val="en-GB"/>
        </w:rPr>
        <w:t>xử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lý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6971F1B1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RAM: dung </w:t>
      </w:r>
      <w:proofErr w:type="spellStart"/>
      <w:r>
        <w:rPr>
          <w:rFonts w:cs="Times New Roman"/>
          <w:szCs w:val="26"/>
          <w:lang w:val="en-GB"/>
        </w:rPr>
        <w:t>lượng</w:t>
      </w:r>
      <w:proofErr w:type="spellEnd"/>
      <w:r>
        <w:rPr>
          <w:rFonts w:cs="Times New Roman"/>
          <w:szCs w:val="26"/>
          <w:lang w:val="en-GB"/>
        </w:rPr>
        <w:t xml:space="preserve"> RAM. </w:t>
      </w:r>
    </w:p>
    <w:p w14:paraId="5351EFC3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Storage: dung </w:t>
      </w:r>
      <w:proofErr w:type="spellStart"/>
      <w:r>
        <w:rPr>
          <w:rFonts w:cs="Times New Roman"/>
          <w:szCs w:val="26"/>
          <w:lang w:val="en-GB"/>
        </w:rPr>
        <w:t>lượng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trữ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0967EB3A" w14:textId="77777777" w:rsidR="007B6615" w:rsidRDefault="00000000">
      <w:pPr>
        <w:numPr>
          <w:ilvl w:val="0"/>
          <w:numId w:val="15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Screen: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szCs w:val="26"/>
          <w:lang w:val="en-GB"/>
        </w:rPr>
        <w:t>màn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hình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72B7CC4F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Chức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năng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1025F467" w14:textId="77777777" w:rsidR="007B6615" w:rsidRDefault="00000000">
      <w:p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này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trữ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đầy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đủ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szCs w:val="26"/>
          <w:lang w:val="en-GB"/>
        </w:rPr>
        <w:t>mô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tả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từng</w:t>
      </w:r>
      <w:proofErr w:type="spellEnd"/>
      <w:r>
        <w:rPr>
          <w:rFonts w:cs="Times New Roman"/>
          <w:szCs w:val="26"/>
          <w:lang w:val="en-GB"/>
        </w:rPr>
        <w:t xml:space="preserve"> laptop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hiển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thị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trang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chủ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trang</w:t>
      </w:r>
      <w:proofErr w:type="spellEnd"/>
      <w:r>
        <w:rPr>
          <w:rFonts w:cs="Times New Roman"/>
          <w:szCs w:val="26"/>
          <w:lang w:val="en-GB"/>
        </w:rPr>
        <w:t xml:space="preserve"> chi </w:t>
      </w:r>
      <w:proofErr w:type="spellStart"/>
      <w:r>
        <w:rPr>
          <w:rFonts w:cs="Times New Roman"/>
          <w:szCs w:val="26"/>
          <w:lang w:val="en-GB"/>
        </w:rPr>
        <w:t>tiết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phục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vụ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các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chức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năng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như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tìm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kiếm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lọc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theo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danh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mục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thương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hiệu</w:t>
      </w:r>
      <w:proofErr w:type="spellEnd"/>
      <w:r>
        <w:rPr>
          <w:rFonts w:cs="Times New Roman"/>
          <w:szCs w:val="26"/>
          <w:lang w:val="en-GB"/>
        </w:rPr>
        <w:t>.</w:t>
      </w:r>
    </w:p>
    <w:p w14:paraId="1B1DD715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Bảng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Categories</w:t>
      </w:r>
    </w:p>
    <w:p w14:paraId="62D0F4ED" w14:textId="77777777" w:rsidR="007B6615" w:rsidRDefault="00000000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48BD1C14" wp14:editId="19EB0029">
            <wp:extent cx="5895975" cy="3001645"/>
            <wp:effectExtent l="0" t="0" r="1905" b="63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2010" w14:textId="77777777" w:rsidR="007B6615" w:rsidRDefault="00000000">
      <w:pPr>
        <w:pStyle w:val="Caption"/>
        <w:spacing w:after="120" w:line="360" w:lineRule="auto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4: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Bảng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dữ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liệu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phân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loại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sản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phẩm</w:t>
      </w:r>
      <w:proofErr w:type="spellEnd"/>
    </w:p>
    <w:p w14:paraId="1447B1E0" w14:textId="77777777" w:rsidR="007B6615" w:rsidRDefault="00000000">
      <w:p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Categories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b/>
          <w:bCs/>
          <w:szCs w:val="26"/>
          <w:lang w:val="en-GB"/>
        </w:rPr>
        <w:t>danh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mục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sản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trong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hệ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thống</w:t>
      </w:r>
      <w:proofErr w:type="spellEnd"/>
      <w:r>
        <w:rPr>
          <w:rFonts w:cs="Times New Roman"/>
          <w:szCs w:val="26"/>
          <w:lang w:val="en-GB"/>
        </w:rPr>
        <w:t>.</w:t>
      </w:r>
    </w:p>
    <w:p w14:paraId="1D7F8A5C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r>
        <w:rPr>
          <w:rFonts w:cs="Times New Roman"/>
          <w:b/>
          <w:bCs/>
          <w:szCs w:val="26"/>
          <w:lang w:val="en-GB"/>
        </w:rPr>
        <w:t xml:space="preserve">Các </w:t>
      </w:r>
      <w:proofErr w:type="spellStart"/>
      <w:r>
        <w:rPr>
          <w:rFonts w:cs="Times New Roman"/>
          <w:b/>
          <w:bCs/>
          <w:szCs w:val="26"/>
          <w:lang w:val="en-GB"/>
        </w:rPr>
        <w:t>thuộc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tính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40EBB6CD" w14:textId="77777777" w:rsidR="007B6615" w:rsidRDefault="00000000">
      <w:pPr>
        <w:numPr>
          <w:ilvl w:val="0"/>
          <w:numId w:val="16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CategoryId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chính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định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danh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duy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nhất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mỗi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danh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mục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2DD0A5F9" w14:textId="77777777" w:rsidR="007B6615" w:rsidRDefault="00000000">
      <w:pPr>
        <w:numPr>
          <w:ilvl w:val="0"/>
          <w:numId w:val="16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Name: </w:t>
      </w:r>
      <w:proofErr w:type="spellStart"/>
      <w:r>
        <w:rPr>
          <w:rFonts w:cs="Times New Roman"/>
          <w:szCs w:val="26"/>
          <w:lang w:val="en-GB"/>
        </w:rPr>
        <w:t>tên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danh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mục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387C1095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Chức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năng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0A94F6C7" w14:textId="77777777" w:rsidR="007B6615" w:rsidRDefault="00000000">
      <w:p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này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giúp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phân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loại</w:t>
      </w:r>
      <w:proofErr w:type="spellEnd"/>
      <w:r>
        <w:rPr>
          <w:rFonts w:cs="Times New Roman"/>
          <w:szCs w:val="26"/>
          <w:lang w:val="en-GB"/>
        </w:rPr>
        <w:t xml:space="preserve"> laptop </w:t>
      </w:r>
      <w:proofErr w:type="spellStart"/>
      <w:r>
        <w:rPr>
          <w:rFonts w:cs="Times New Roman"/>
          <w:szCs w:val="26"/>
          <w:lang w:val="en-GB"/>
        </w:rPr>
        <w:t>theo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từng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nhóm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ví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dụ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như</w:t>
      </w:r>
      <w:proofErr w:type="spellEnd"/>
      <w:r>
        <w:rPr>
          <w:rFonts w:cs="Times New Roman"/>
          <w:szCs w:val="26"/>
          <w:lang w:val="en-GB"/>
        </w:rPr>
        <w:t xml:space="preserve"> laptop </w:t>
      </w:r>
      <w:proofErr w:type="spellStart"/>
      <w:r>
        <w:rPr>
          <w:rFonts w:cs="Times New Roman"/>
          <w:szCs w:val="26"/>
          <w:lang w:val="en-GB"/>
        </w:rPr>
        <w:t>văn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phòng</w:t>
      </w:r>
      <w:proofErr w:type="spellEnd"/>
      <w:r>
        <w:rPr>
          <w:rFonts w:cs="Times New Roman"/>
          <w:szCs w:val="26"/>
          <w:lang w:val="en-GB"/>
        </w:rPr>
        <w:t xml:space="preserve">, laptop gaming, laptop </w:t>
      </w:r>
      <w:proofErr w:type="spellStart"/>
      <w:r>
        <w:rPr>
          <w:rFonts w:cs="Times New Roman"/>
          <w:szCs w:val="26"/>
          <w:lang w:val="en-GB"/>
        </w:rPr>
        <w:t>mỏng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proofErr w:type="gramStart"/>
      <w:r>
        <w:rPr>
          <w:rFonts w:cs="Times New Roman"/>
          <w:szCs w:val="26"/>
          <w:lang w:val="en-GB"/>
        </w:rPr>
        <w:t>nhẹ</w:t>
      </w:r>
      <w:proofErr w:type="spellEnd"/>
      <w:r>
        <w:rPr>
          <w:rFonts w:cs="Times New Roman"/>
          <w:szCs w:val="26"/>
          <w:lang w:val="en-GB"/>
        </w:rPr>
        <w:t>,...</w:t>
      </w:r>
      <w:proofErr w:type="gram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Việc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riêng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danh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mục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giúp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hệ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thống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dễ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quản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lý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hỗ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trợ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lọc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theo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loại</w:t>
      </w:r>
      <w:proofErr w:type="spellEnd"/>
      <w:r>
        <w:rPr>
          <w:rFonts w:cs="Times New Roman"/>
          <w:szCs w:val="26"/>
          <w:lang w:val="en-GB"/>
        </w:rPr>
        <w:t>.</w:t>
      </w:r>
    </w:p>
    <w:p w14:paraId="0FCBF12F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Bảng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Brands</w:t>
      </w:r>
    </w:p>
    <w:p w14:paraId="1DF05717" w14:textId="77777777" w:rsidR="007B6615" w:rsidRDefault="00000000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6771F704" wp14:editId="1A1E314B">
            <wp:extent cx="5887085" cy="3304540"/>
            <wp:effectExtent l="0" t="0" r="10795" b="254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DDFB" w14:textId="77777777" w:rsidR="007B6615" w:rsidRDefault="00000000">
      <w:pPr>
        <w:pStyle w:val="hinhanh"/>
      </w:pPr>
      <w:bookmarkStart w:id="66" w:name="_Toc227079833"/>
      <w:proofErr w:type="spellStart"/>
      <w:r>
        <w:t>Hình</w:t>
      </w:r>
      <w:proofErr w:type="spellEnd"/>
      <w:r>
        <w:t xml:space="preserve"> 5: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bookmarkEnd w:id="66"/>
      <w:proofErr w:type="spellEnd"/>
    </w:p>
    <w:p w14:paraId="34D5AABE" w14:textId="77777777" w:rsidR="007B6615" w:rsidRDefault="007B6615">
      <w:pPr>
        <w:pStyle w:val="Caption"/>
        <w:spacing w:after="120" w:line="360" w:lineRule="auto"/>
        <w:jc w:val="center"/>
      </w:pPr>
    </w:p>
    <w:p w14:paraId="04041C96" w14:textId="77777777" w:rsidR="007B6615" w:rsidRDefault="00000000">
      <w:p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Brands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b/>
          <w:bCs/>
          <w:szCs w:val="26"/>
          <w:lang w:val="en-GB"/>
        </w:rPr>
        <w:t>thương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hiệu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laptop</w:t>
      </w:r>
      <w:r>
        <w:rPr>
          <w:rFonts w:cs="Times New Roman"/>
          <w:szCs w:val="26"/>
          <w:lang w:val="en-GB"/>
        </w:rPr>
        <w:t>.</w:t>
      </w:r>
    </w:p>
    <w:p w14:paraId="2CC946A3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r>
        <w:rPr>
          <w:rFonts w:cs="Times New Roman"/>
          <w:b/>
          <w:bCs/>
          <w:szCs w:val="26"/>
          <w:lang w:val="en-GB"/>
        </w:rPr>
        <w:t xml:space="preserve">Các </w:t>
      </w:r>
      <w:proofErr w:type="spellStart"/>
      <w:r>
        <w:rPr>
          <w:rFonts w:cs="Times New Roman"/>
          <w:b/>
          <w:bCs/>
          <w:szCs w:val="26"/>
          <w:lang w:val="en-GB"/>
        </w:rPr>
        <w:t>thuộc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tính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40A7B222" w14:textId="77777777" w:rsidR="007B6615" w:rsidRDefault="00000000">
      <w:pPr>
        <w:numPr>
          <w:ilvl w:val="0"/>
          <w:numId w:val="17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BrandId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chính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định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danh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duy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nhất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mỗi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thương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hiệu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7C6990CC" w14:textId="77777777" w:rsidR="007B6615" w:rsidRDefault="00000000">
      <w:pPr>
        <w:numPr>
          <w:ilvl w:val="0"/>
          <w:numId w:val="17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Name: </w:t>
      </w:r>
      <w:proofErr w:type="spellStart"/>
      <w:r>
        <w:rPr>
          <w:rFonts w:cs="Times New Roman"/>
          <w:szCs w:val="26"/>
          <w:lang w:val="en-GB"/>
        </w:rPr>
        <w:t>tên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thương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hiệu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ví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dụ</w:t>
      </w:r>
      <w:proofErr w:type="spellEnd"/>
      <w:r>
        <w:rPr>
          <w:rFonts w:cs="Times New Roman"/>
          <w:szCs w:val="26"/>
          <w:lang w:val="en-GB"/>
        </w:rPr>
        <w:t xml:space="preserve"> Dell, HP, Asus, </w:t>
      </w:r>
      <w:proofErr w:type="gramStart"/>
      <w:r>
        <w:rPr>
          <w:rFonts w:cs="Times New Roman"/>
          <w:szCs w:val="26"/>
          <w:lang w:val="en-GB"/>
        </w:rPr>
        <w:t>MacBook,...</w:t>
      </w:r>
      <w:proofErr w:type="gramEnd"/>
      <w:r>
        <w:rPr>
          <w:rFonts w:cs="Times New Roman"/>
          <w:szCs w:val="26"/>
          <w:lang w:val="en-GB"/>
        </w:rPr>
        <w:t xml:space="preserve"> </w:t>
      </w:r>
    </w:p>
    <w:p w14:paraId="78E4E921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Chức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năng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00D07D1F" w14:textId="77777777" w:rsidR="007B6615" w:rsidRDefault="00000000">
      <w:pPr>
        <w:spacing w:after="12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này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phép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quản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lý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thương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hiệu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một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độc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lập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đồng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thời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hỗ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trợ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chức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năng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lọc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tìm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kiếm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theo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hãng</w:t>
      </w:r>
      <w:proofErr w:type="spellEnd"/>
      <w:r>
        <w:rPr>
          <w:rFonts w:cs="Times New Roman"/>
          <w:szCs w:val="26"/>
          <w:lang w:val="en-GB"/>
        </w:rPr>
        <w:t>.</w:t>
      </w:r>
    </w:p>
    <w:p w14:paraId="595CB18D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Bảng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Wishlists</w:t>
      </w:r>
      <w:proofErr w:type="spellEnd"/>
    </w:p>
    <w:p w14:paraId="54145D44" w14:textId="77777777" w:rsidR="007B6615" w:rsidRDefault="00000000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1355BFBF" wp14:editId="5BA9D063">
            <wp:extent cx="5891530" cy="3333115"/>
            <wp:effectExtent l="0" t="0" r="6350" b="444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E65A" w14:textId="77777777" w:rsidR="007B6615" w:rsidRDefault="00000000">
      <w:pPr>
        <w:pStyle w:val="Caption"/>
        <w:spacing w:after="120" w:line="360" w:lineRule="auto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6: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Bảng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dữ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liệu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danh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sách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yêu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thích</w:t>
      </w:r>
      <w:proofErr w:type="spellEnd"/>
    </w:p>
    <w:p w14:paraId="5073CCB5" w14:textId="77777777" w:rsidR="007B6615" w:rsidRDefault="00000000">
      <w:p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Wishlists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b/>
          <w:bCs/>
          <w:szCs w:val="26"/>
          <w:lang w:val="en-GB"/>
        </w:rPr>
        <w:t>danh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sách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yêu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thích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>.</w:t>
      </w:r>
    </w:p>
    <w:p w14:paraId="05811692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r>
        <w:rPr>
          <w:rFonts w:cs="Times New Roman"/>
          <w:b/>
          <w:bCs/>
          <w:szCs w:val="26"/>
          <w:lang w:val="en-GB"/>
        </w:rPr>
        <w:t xml:space="preserve">Các </w:t>
      </w:r>
      <w:proofErr w:type="spellStart"/>
      <w:r>
        <w:rPr>
          <w:rFonts w:cs="Times New Roman"/>
          <w:b/>
          <w:bCs/>
          <w:szCs w:val="26"/>
          <w:lang w:val="en-GB"/>
        </w:rPr>
        <w:t>thuộc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tính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444B9836" w14:textId="77777777" w:rsidR="007B6615" w:rsidRDefault="00000000">
      <w:pPr>
        <w:numPr>
          <w:ilvl w:val="0"/>
          <w:numId w:val="18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WishlistId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chính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231B19CC" w14:textId="77777777" w:rsidR="007B6615" w:rsidRDefault="00000000">
      <w:pPr>
        <w:numPr>
          <w:ilvl w:val="0"/>
          <w:numId w:val="18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CustomerId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ngoại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liên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kết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đến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Customers. </w:t>
      </w:r>
    </w:p>
    <w:p w14:paraId="61B97A34" w14:textId="77777777" w:rsidR="007B6615" w:rsidRDefault="00000000">
      <w:pPr>
        <w:numPr>
          <w:ilvl w:val="0"/>
          <w:numId w:val="18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LaptopId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ngoại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liên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kết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đến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Laptops. </w:t>
      </w:r>
    </w:p>
    <w:p w14:paraId="23920797" w14:textId="77777777" w:rsidR="007B6615" w:rsidRDefault="00000000">
      <w:pPr>
        <w:numPr>
          <w:ilvl w:val="0"/>
          <w:numId w:val="18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CreatedAt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thời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điểm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thêm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vào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danh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yêu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thích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3439F882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Chức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năng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2EFF6619" w14:textId="77777777" w:rsidR="007B6615" w:rsidRDefault="00000000">
      <w:pPr>
        <w:spacing w:after="12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này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phép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người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các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mình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quan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tâm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xem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sau</w:t>
      </w:r>
      <w:proofErr w:type="spellEnd"/>
      <w:r>
        <w:rPr>
          <w:rFonts w:cs="Times New Roman"/>
          <w:szCs w:val="26"/>
          <w:lang w:val="en-GB"/>
        </w:rPr>
        <w:t xml:space="preserve">. </w:t>
      </w:r>
      <w:proofErr w:type="spellStart"/>
      <w:r>
        <w:rPr>
          <w:rFonts w:cs="Times New Roman"/>
          <w:szCs w:val="26"/>
          <w:lang w:val="en-GB"/>
        </w:rPr>
        <w:t>Đây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một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chức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năng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hỗ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trợ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trải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nghiệm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mua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sắm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giúp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dễ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dàng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theo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dõi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sản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phẩm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yêu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thích</w:t>
      </w:r>
      <w:proofErr w:type="spellEnd"/>
      <w:r>
        <w:rPr>
          <w:rFonts w:cs="Times New Roman"/>
          <w:szCs w:val="26"/>
          <w:lang w:val="en-GB"/>
        </w:rPr>
        <w:t>.</w:t>
      </w:r>
    </w:p>
    <w:p w14:paraId="16FCA2E1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Bảng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Orders</w:t>
      </w:r>
    </w:p>
    <w:p w14:paraId="75014463" w14:textId="77777777" w:rsidR="007B6615" w:rsidRDefault="00000000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1CAC432E" wp14:editId="1799EDB1">
            <wp:extent cx="5892165" cy="3324860"/>
            <wp:effectExtent l="0" t="0" r="5715" b="1270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8213" w14:textId="77777777" w:rsidR="007B6615" w:rsidRDefault="00000000">
      <w:pPr>
        <w:pStyle w:val="Caption"/>
        <w:spacing w:after="120" w:line="360" w:lineRule="auto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7: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Bảng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dữ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liệu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Orders</w:t>
      </w:r>
    </w:p>
    <w:p w14:paraId="1DEFF356" w14:textId="77777777" w:rsidR="007B6615" w:rsidRDefault="00000000">
      <w:p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Orders </w:t>
      </w:r>
      <w:proofErr w:type="spellStart"/>
      <w:r>
        <w:rPr>
          <w:rFonts w:cs="Times New Roman"/>
          <w:szCs w:val="26"/>
          <w:lang w:val="en-GB"/>
        </w:rPr>
        <w:t>dùng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để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b/>
          <w:bCs/>
          <w:szCs w:val="26"/>
          <w:lang w:val="en-GB"/>
        </w:rPr>
        <w:t>đơn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đã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đặt</w:t>
      </w:r>
      <w:proofErr w:type="spellEnd"/>
      <w:r>
        <w:rPr>
          <w:rFonts w:cs="Times New Roman"/>
          <w:szCs w:val="26"/>
          <w:lang w:val="en-GB"/>
        </w:rPr>
        <w:t>.</w:t>
      </w:r>
    </w:p>
    <w:p w14:paraId="1956FB51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r>
        <w:rPr>
          <w:rFonts w:cs="Times New Roman"/>
          <w:b/>
          <w:bCs/>
          <w:szCs w:val="26"/>
          <w:lang w:val="en-GB"/>
        </w:rPr>
        <w:t xml:space="preserve">Các </w:t>
      </w:r>
      <w:proofErr w:type="spellStart"/>
      <w:r>
        <w:rPr>
          <w:rFonts w:cs="Times New Roman"/>
          <w:b/>
          <w:bCs/>
          <w:szCs w:val="26"/>
          <w:lang w:val="en-GB"/>
        </w:rPr>
        <w:t>thuộc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tính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38F41A6F" w14:textId="77777777" w:rsidR="007B6615" w:rsidRDefault="00000000">
      <w:pPr>
        <w:numPr>
          <w:ilvl w:val="0"/>
          <w:numId w:val="19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OrderId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chính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07A6DD29" w14:textId="77777777" w:rsidR="007B6615" w:rsidRDefault="00000000">
      <w:pPr>
        <w:numPr>
          <w:ilvl w:val="0"/>
          <w:numId w:val="19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CustomerId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khóa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ngoại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liên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kết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đến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Customers. </w:t>
      </w:r>
    </w:p>
    <w:p w14:paraId="277F104A" w14:textId="77777777" w:rsidR="007B6615" w:rsidRDefault="00000000">
      <w:pPr>
        <w:numPr>
          <w:ilvl w:val="0"/>
          <w:numId w:val="19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TotalAmount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tổng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tiền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đơn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50A0A8AB" w14:textId="77777777" w:rsidR="007B6615" w:rsidRDefault="00000000">
      <w:pPr>
        <w:numPr>
          <w:ilvl w:val="0"/>
          <w:numId w:val="19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Status: </w:t>
      </w:r>
      <w:proofErr w:type="spellStart"/>
      <w:r>
        <w:rPr>
          <w:rFonts w:cs="Times New Roman"/>
          <w:szCs w:val="26"/>
          <w:lang w:val="en-GB"/>
        </w:rPr>
        <w:t>trạng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đơn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ví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dụ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chờ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xác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nhận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đang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giao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đã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giao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đã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hủy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3E739465" w14:textId="77777777" w:rsidR="007B6615" w:rsidRDefault="00000000">
      <w:pPr>
        <w:numPr>
          <w:ilvl w:val="0"/>
          <w:numId w:val="19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OrderDate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ngày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giờ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đặt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7310AC39" w14:textId="77777777" w:rsidR="007B6615" w:rsidRDefault="00000000">
      <w:pPr>
        <w:numPr>
          <w:ilvl w:val="0"/>
          <w:numId w:val="19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t>PhoneNumber</w:t>
      </w:r>
      <w:proofErr w:type="spellEnd"/>
      <w:r>
        <w:rPr>
          <w:rFonts w:cs="Times New Roman"/>
          <w:szCs w:val="26"/>
          <w:lang w:val="en-GB"/>
        </w:rPr>
        <w:t xml:space="preserve">: </w:t>
      </w:r>
      <w:proofErr w:type="spellStart"/>
      <w:r>
        <w:rPr>
          <w:rFonts w:cs="Times New Roman"/>
          <w:szCs w:val="26"/>
          <w:lang w:val="en-GB"/>
        </w:rPr>
        <w:t>số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điện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thoại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nhận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61ABF620" w14:textId="77777777" w:rsidR="007B6615" w:rsidRDefault="00000000">
      <w:pPr>
        <w:numPr>
          <w:ilvl w:val="0"/>
          <w:numId w:val="19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Address: </w:t>
      </w:r>
      <w:proofErr w:type="spellStart"/>
      <w:r>
        <w:rPr>
          <w:rFonts w:cs="Times New Roman"/>
          <w:szCs w:val="26"/>
          <w:lang w:val="en-GB"/>
        </w:rPr>
        <w:t>địa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chỉ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giao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1D0E075D" w14:textId="77777777" w:rsidR="007B6615" w:rsidRDefault="00000000">
      <w:pPr>
        <w:numPr>
          <w:ilvl w:val="0"/>
          <w:numId w:val="19"/>
        </w:numPr>
        <w:spacing w:after="120" w:line="360" w:lineRule="auto"/>
        <w:jc w:val="both"/>
        <w:rPr>
          <w:rFonts w:cs="Times New Roman"/>
          <w:szCs w:val="26"/>
          <w:lang w:val="en-GB"/>
        </w:rPr>
      </w:pPr>
      <w:r>
        <w:rPr>
          <w:rFonts w:cs="Times New Roman"/>
          <w:szCs w:val="26"/>
          <w:lang w:val="en-GB"/>
        </w:rPr>
        <w:t xml:space="preserve">Note: </w:t>
      </w:r>
      <w:proofErr w:type="spellStart"/>
      <w:r>
        <w:rPr>
          <w:rFonts w:cs="Times New Roman"/>
          <w:szCs w:val="26"/>
          <w:lang w:val="en-GB"/>
        </w:rPr>
        <w:t>ghi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chú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khách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khi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đặt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. </w:t>
      </w:r>
    </w:p>
    <w:p w14:paraId="3E3D372E" w14:textId="77777777" w:rsidR="007B6615" w:rsidRDefault="00000000">
      <w:pPr>
        <w:spacing w:after="120" w:line="360" w:lineRule="auto"/>
        <w:jc w:val="both"/>
        <w:rPr>
          <w:rFonts w:cs="Times New Roman"/>
          <w:b/>
          <w:bCs/>
          <w:szCs w:val="26"/>
          <w:lang w:val="en-GB"/>
        </w:rPr>
      </w:pPr>
      <w:proofErr w:type="spellStart"/>
      <w:r>
        <w:rPr>
          <w:rFonts w:cs="Times New Roman"/>
          <w:b/>
          <w:bCs/>
          <w:szCs w:val="26"/>
          <w:lang w:val="en-GB"/>
        </w:rPr>
        <w:t>Chức</w:t>
      </w:r>
      <w:proofErr w:type="spellEnd"/>
      <w:r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>
        <w:rPr>
          <w:rFonts w:cs="Times New Roman"/>
          <w:b/>
          <w:bCs/>
          <w:szCs w:val="26"/>
          <w:lang w:val="en-GB"/>
        </w:rPr>
        <w:t>năng</w:t>
      </w:r>
      <w:proofErr w:type="spellEnd"/>
      <w:r>
        <w:rPr>
          <w:rFonts w:cs="Times New Roman"/>
          <w:b/>
          <w:bCs/>
          <w:szCs w:val="26"/>
          <w:lang w:val="en-GB"/>
        </w:rPr>
        <w:t>:</w:t>
      </w:r>
    </w:p>
    <w:p w14:paraId="4D7AA29F" w14:textId="77777777" w:rsidR="007B6615" w:rsidRDefault="00000000">
      <w:pPr>
        <w:spacing w:after="120" w:line="360" w:lineRule="auto"/>
        <w:jc w:val="both"/>
        <w:rPr>
          <w:rFonts w:cs="Times New Roman"/>
          <w:szCs w:val="26"/>
          <w:lang w:val="en-GB"/>
        </w:rPr>
      </w:pPr>
      <w:proofErr w:type="spellStart"/>
      <w:r>
        <w:rPr>
          <w:rFonts w:cs="Times New Roman"/>
          <w:szCs w:val="26"/>
          <w:lang w:val="en-GB"/>
        </w:rPr>
        <w:lastRenderedPageBreak/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này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lưu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thông</w:t>
      </w:r>
      <w:proofErr w:type="spellEnd"/>
      <w:r>
        <w:rPr>
          <w:rFonts w:cs="Times New Roman"/>
          <w:szCs w:val="26"/>
          <w:lang w:val="en-GB"/>
        </w:rPr>
        <w:t xml:space="preserve"> tin </w:t>
      </w:r>
      <w:proofErr w:type="spellStart"/>
      <w:r>
        <w:rPr>
          <w:rFonts w:cs="Times New Roman"/>
          <w:szCs w:val="26"/>
          <w:lang w:val="en-GB"/>
        </w:rPr>
        <w:t>tổng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quát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của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mỗi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đơn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 xml:space="preserve">, bao </w:t>
      </w:r>
      <w:proofErr w:type="spellStart"/>
      <w:r>
        <w:rPr>
          <w:rFonts w:cs="Times New Roman"/>
          <w:szCs w:val="26"/>
          <w:lang w:val="en-GB"/>
        </w:rPr>
        <w:t>gồm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người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đặt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thời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gian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đặt</w:t>
      </w:r>
      <w:proofErr w:type="spellEnd"/>
      <w:r>
        <w:rPr>
          <w:rFonts w:cs="Times New Roman"/>
          <w:szCs w:val="26"/>
          <w:lang w:val="en-GB"/>
        </w:rPr>
        <w:t xml:space="preserve">, </w:t>
      </w:r>
      <w:proofErr w:type="spellStart"/>
      <w:r>
        <w:rPr>
          <w:rFonts w:cs="Times New Roman"/>
          <w:szCs w:val="26"/>
          <w:lang w:val="en-GB"/>
        </w:rPr>
        <w:t>tổng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tiền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tình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trạng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xử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lý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đơn</w:t>
      </w:r>
      <w:proofErr w:type="spellEnd"/>
      <w:r>
        <w:rPr>
          <w:rFonts w:cs="Times New Roman"/>
          <w:szCs w:val="26"/>
          <w:lang w:val="en-GB"/>
        </w:rPr>
        <w:t xml:space="preserve">. </w:t>
      </w:r>
      <w:proofErr w:type="spellStart"/>
      <w:r>
        <w:rPr>
          <w:rFonts w:cs="Times New Roman"/>
          <w:szCs w:val="26"/>
          <w:lang w:val="en-GB"/>
        </w:rPr>
        <w:t>Đây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là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bảng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chính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trong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nghiệp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vụ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bán</w:t>
      </w:r>
      <w:proofErr w:type="spellEnd"/>
      <w:r>
        <w:rPr>
          <w:rFonts w:cs="Times New Roman"/>
          <w:szCs w:val="26"/>
          <w:lang w:val="en-GB"/>
        </w:rPr>
        <w:t xml:space="preserve"> </w:t>
      </w:r>
      <w:proofErr w:type="spellStart"/>
      <w:r>
        <w:rPr>
          <w:rFonts w:cs="Times New Roman"/>
          <w:szCs w:val="26"/>
          <w:lang w:val="en-GB"/>
        </w:rPr>
        <w:t>hàng</w:t>
      </w:r>
      <w:proofErr w:type="spellEnd"/>
      <w:r>
        <w:rPr>
          <w:rFonts w:cs="Times New Roman"/>
          <w:szCs w:val="26"/>
          <w:lang w:val="en-GB"/>
        </w:rPr>
        <w:t>.</w:t>
      </w:r>
      <w:bookmarkStart w:id="67" w:name="_Toc226402307"/>
    </w:p>
    <w:p w14:paraId="74BD8F77" w14:textId="1C0C9BBC" w:rsidR="007B6615" w:rsidRDefault="00000000">
      <w:pPr>
        <w:pStyle w:val="Heading2"/>
        <w:spacing w:before="0" w:after="120" w:line="360" w:lineRule="auto"/>
      </w:pPr>
      <w:bookmarkStart w:id="68" w:name="_Toc227679566"/>
      <w:r>
        <w:t xml:space="preserve">2.4 </w:t>
      </w:r>
      <w:proofErr w:type="spellStart"/>
      <w:r>
        <w:t>Lượ</w:t>
      </w:r>
      <w:r w:rsidR="00294DF5">
        <w:t>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  <w:bookmarkEnd w:id="67"/>
      <w:bookmarkEnd w:id="68"/>
    </w:p>
    <w:p w14:paraId="2735C30A" w14:textId="6D2346DA" w:rsidR="007B6615" w:rsidRDefault="00000000">
      <w:pPr>
        <w:pStyle w:val="Heading2"/>
        <w:spacing w:before="0" w:after="120" w:line="360" w:lineRule="auto"/>
        <w:rPr>
          <w:rFonts w:cs="Times New Roman"/>
          <w:b w:val="0"/>
          <w:bCs w:val="0"/>
        </w:rPr>
      </w:pPr>
      <w:proofErr w:type="spellStart"/>
      <w:r>
        <w:rPr>
          <w:rFonts w:cs="Times New Roman"/>
          <w:b w:val="0"/>
          <w:bCs w:val="0"/>
        </w:rPr>
        <w:t>Sơ</w:t>
      </w:r>
      <w:proofErr w:type="spellEnd"/>
      <w:r>
        <w:rPr>
          <w:rFonts w:cs="Times New Roman"/>
          <w:b w:val="0"/>
          <w:bCs w:val="0"/>
        </w:rPr>
        <w:t xml:space="preserve"> </w:t>
      </w:r>
      <w:proofErr w:type="spellStart"/>
      <w:r>
        <w:rPr>
          <w:rFonts w:cs="Times New Roman"/>
          <w:b w:val="0"/>
          <w:bCs w:val="0"/>
        </w:rPr>
        <w:t>đồ</w:t>
      </w:r>
      <w:proofErr w:type="spellEnd"/>
      <w:r>
        <w:rPr>
          <w:rFonts w:cs="Times New Roman"/>
          <w:b w:val="0"/>
          <w:bCs w:val="0"/>
        </w:rPr>
        <w:t xml:space="preserve"> Use case </w:t>
      </w:r>
      <w:proofErr w:type="spellStart"/>
      <w:r>
        <w:rPr>
          <w:rFonts w:cs="Times New Roman"/>
          <w:b w:val="0"/>
          <w:bCs w:val="0"/>
        </w:rPr>
        <w:t>tổng</w:t>
      </w:r>
      <w:proofErr w:type="spellEnd"/>
      <w:r>
        <w:rPr>
          <w:rFonts w:cs="Times New Roman"/>
          <w:b w:val="0"/>
          <w:bCs w:val="0"/>
        </w:rPr>
        <w:t xml:space="preserve"> </w:t>
      </w:r>
      <w:proofErr w:type="spellStart"/>
      <w:r>
        <w:rPr>
          <w:rFonts w:cs="Times New Roman"/>
          <w:b w:val="0"/>
          <w:bCs w:val="0"/>
        </w:rPr>
        <w:t>quát</w:t>
      </w:r>
      <w:proofErr w:type="spellEnd"/>
    </w:p>
    <w:p w14:paraId="54882562" w14:textId="77777777" w:rsidR="007B6615" w:rsidRDefault="00000000">
      <w:pPr>
        <w:pStyle w:val="Chbnhthng"/>
        <w:spacing w:before="0" w:after="120" w:line="360" w:lineRule="auto"/>
      </w:pPr>
      <w:r>
        <w:rPr>
          <w:noProof/>
        </w:rPr>
        <w:drawing>
          <wp:inline distT="0" distB="0" distL="114300" distR="114300" wp14:anchorId="074058B3" wp14:editId="4A9783BF">
            <wp:extent cx="5398135" cy="4093845"/>
            <wp:effectExtent l="0" t="0" r="12065" b="571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F6C6" w14:textId="6F87B458" w:rsidR="007B6615" w:rsidRDefault="00000000">
      <w:pPr>
        <w:pStyle w:val="Caption"/>
        <w:spacing w:after="120" w:line="360" w:lineRule="auto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8: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Sơ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đồ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Use case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tổng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quát</w:t>
      </w:r>
      <w:proofErr w:type="spellEnd"/>
    </w:p>
    <w:p w14:paraId="071DB910" w14:textId="77777777" w:rsidR="007B6615" w:rsidRDefault="007B6615">
      <w:pPr>
        <w:pStyle w:val="BaoCao"/>
        <w:spacing w:before="0"/>
      </w:pPr>
    </w:p>
    <w:p w14:paraId="1A5157F5" w14:textId="77777777" w:rsidR="007B6615" w:rsidRDefault="00000000">
      <w:pPr>
        <w:pStyle w:val="BaoCao"/>
        <w:spacing w:before="0"/>
        <w:ind w:firstLine="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customer</w:t>
      </w:r>
    </w:p>
    <w:p w14:paraId="3DA80DDF" w14:textId="77777777" w:rsidR="007B6615" w:rsidRDefault="00000000">
      <w:pPr>
        <w:pStyle w:val="BaoCao"/>
        <w:spacing w:before="0"/>
        <w:ind w:firstLine="0"/>
      </w:pPr>
      <w:r>
        <w:rPr>
          <w:noProof/>
        </w:rPr>
        <w:lastRenderedPageBreak/>
        <w:drawing>
          <wp:inline distT="0" distB="0" distL="114300" distR="114300" wp14:anchorId="31A6237C" wp14:editId="4DAC1181">
            <wp:extent cx="5896610" cy="3180715"/>
            <wp:effectExtent l="0" t="0" r="1270" b="444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02DE" w14:textId="3A291EB1" w:rsidR="007B6615" w:rsidRDefault="00000000">
      <w:pPr>
        <w:pStyle w:val="Caption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9: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Sơ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đồ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Use case Customer </w:t>
      </w:r>
    </w:p>
    <w:p w14:paraId="075FFD35" w14:textId="77777777" w:rsidR="007B6615" w:rsidRDefault="00000000">
      <w:pPr>
        <w:pStyle w:val="Chbnhthng"/>
        <w:spacing w:before="0" w:after="120" w:line="360" w:lineRule="auto"/>
        <w:ind w:firstLine="0"/>
        <w:rPr>
          <w:rFonts w:cs="Times New Roman"/>
        </w:rPr>
      </w:pPr>
      <w:proofErr w:type="spellStart"/>
      <w:r>
        <w:rPr>
          <w:rFonts w:cs="Times New Roman"/>
        </w:rPr>
        <w:t>Sơ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Use case Admin</w:t>
      </w:r>
    </w:p>
    <w:p w14:paraId="088185CA" w14:textId="77777777" w:rsidR="007B6615" w:rsidRDefault="00000000">
      <w:pPr>
        <w:pStyle w:val="Chbnhthng"/>
        <w:spacing w:before="0" w:after="120" w:line="360" w:lineRule="auto"/>
        <w:ind w:firstLine="0"/>
      </w:pPr>
      <w:r>
        <w:rPr>
          <w:noProof/>
        </w:rPr>
        <w:drawing>
          <wp:inline distT="0" distB="0" distL="114300" distR="114300" wp14:anchorId="5D286A50" wp14:editId="728360D7">
            <wp:extent cx="5894070" cy="3484245"/>
            <wp:effectExtent l="0" t="0" r="3810" b="571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5E50" w14:textId="4E9FE0C8" w:rsidR="007B6615" w:rsidRDefault="00000000">
      <w:pPr>
        <w:pStyle w:val="Caption"/>
        <w:spacing w:after="120" w:line="360" w:lineRule="auto"/>
        <w:jc w:val="center"/>
        <w:rPr>
          <w:rFonts w:cs="Times New Roman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10: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Sơ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đồ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Use case Admin</w:t>
      </w:r>
    </w:p>
    <w:p w14:paraId="658D0B49" w14:textId="77777777" w:rsidR="007B6615" w:rsidRDefault="007B6615">
      <w:pPr>
        <w:pStyle w:val="Chbnhthng"/>
        <w:spacing w:before="0" w:after="120" w:line="360" w:lineRule="auto"/>
        <w:rPr>
          <w:rFonts w:cs="Times New Roman"/>
          <w:b/>
          <w:bCs/>
        </w:rPr>
      </w:pPr>
    </w:p>
    <w:p w14:paraId="6EF6E2D5" w14:textId="77777777" w:rsidR="007B6615" w:rsidRDefault="00000000">
      <w:pPr>
        <w:pStyle w:val="BaoCao"/>
        <w:spacing w:before="0"/>
        <w:ind w:firstLine="0"/>
        <w:rPr>
          <w:b/>
          <w:bCs/>
        </w:rPr>
      </w:pPr>
      <w:bookmarkStart w:id="69" w:name="_Toc227679567"/>
      <w:r>
        <w:rPr>
          <w:b/>
          <w:bCs/>
        </w:rPr>
        <w:t xml:space="preserve">2.5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bookmarkEnd w:id="69"/>
      <w:proofErr w:type="spellEnd"/>
    </w:p>
    <w:p w14:paraId="1068F420" w14:textId="77777777" w:rsidR="007B6615" w:rsidRDefault="00000000">
      <w:pPr>
        <w:pStyle w:val="Chbnhthng"/>
        <w:spacing w:before="0" w:after="120"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Các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</w:t>
      </w:r>
      <w:proofErr w:type="spellEnd"/>
      <w:r>
        <w:rPr>
          <w:rFonts w:cs="Times New Roman"/>
        </w:rPr>
        <w:t>:</w:t>
      </w:r>
    </w:p>
    <w:p w14:paraId="256A3516" w14:textId="03B5A685" w:rsidR="007B6615" w:rsidRDefault="00000000">
      <w:pPr>
        <w:pStyle w:val="Chbnhthng"/>
        <w:spacing w:before="0" w:after="120" w:line="360" w:lineRule="auto"/>
        <w:rPr>
          <w:rFonts w:cs="Times New Roman"/>
        </w:rPr>
      </w:pPr>
      <w:r>
        <w:rPr>
          <w:rFonts w:cs="Times New Roman"/>
          <w:b/>
        </w:rPr>
        <w:t>Visual Studio 2026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(IDE)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Microsoft,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tảng</w:t>
      </w:r>
      <w:proofErr w:type="spellEnd"/>
      <w:r>
        <w:rPr>
          <w:rFonts w:cs="Times New Roman"/>
        </w:rPr>
        <w:t xml:space="preserve">, bao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Windows, web, di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mây</w:t>
      </w:r>
      <w:proofErr w:type="spellEnd"/>
      <w:r>
        <w:rPr>
          <w:rFonts w:cs="Times New Roman"/>
        </w:rPr>
        <w:t>.</w:t>
      </w:r>
    </w:p>
    <w:p w14:paraId="76834F13" w14:textId="77777777" w:rsidR="007B6615" w:rsidRDefault="00000000">
      <w:pPr>
        <w:pStyle w:val="Chbnhthng"/>
        <w:spacing w:before="0" w:after="120" w:line="360" w:lineRule="auto"/>
        <w:rPr>
          <w:rFonts w:cs="Times New Roman"/>
        </w:rPr>
      </w:pPr>
      <w:r>
        <w:rPr>
          <w:rFonts w:cs="Times New Roman"/>
          <w:b/>
        </w:rPr>
        <w:t>SQL Server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>.</w:t>
      </w:r>
    </w:p>
    <w:p w14:paraId="267D940D" w14:textId="77777777" w:rsidR="007B6615" w:rsidRDefault="00000000">
      <w:pPr>
        <w:pStyle w:val="Chbnhthng"/>
        <w:spacing w:before="0" w:after="120" w:line="360" w:lineRule="auto"/>
        <w:rPr>
          <w:rFonts w:cs="Times New Roman"/>
        </w:rPr>
      </w:pPr>
      <w:r>
        <w:rPr>
          <w:rFonts w:cs="Times New Roman"/>
          <w:b/>
        </w:rPr>
        <w:t>SQL Server Management Studio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(IDE)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SQL Server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>…</w:t>
      </w:r>
    </w:p>
    <w:p w14:paraId="3AA56BD9" w14:textId="77777777" w:rsidR="007B6615" w:rsidRDefault="007B6615">
      <w:pPr>
        <w:spacing w:after="120" w:line="360" w:lineRule="auto"/>
        <w:jc w:val="both"/>
        <w:rPr>
          <w:rFonts w:cs="Times New Roman"/>
        </w:rPr>
      </w:pPr>
    </w:p>
    <w:p w14:paraId="7727355A" w14:textId="77777777" w:rsidR="007B6615" w:rsidRDefault="00000000">
      <w:pPr>
        <w:spacing w:after="120" w:line="360" w:lineRule="auto"/>
        <w:jc w:val="both"/>
        <w:rPr>
          <w:rFonts w:eastAsiaTheme="majorEastAsia" w:cs="Times New Roman"/>
          <w:b/>
          <w:bCs/>
          <w:color w:val="000000"/>
          <w:spacing w:val="-2"/>
          <w:szCs w:val="26"/>
        </w:rPr>
      </w:pPr>
      <w:bookmarkStart w:id="70" w:name="_Toc226402303"/>
      <w:r>
        <w:rPr>
          <w:rFonts w:eastAsiaTheme="majorEastAsia" w:cs="Times New Roman"/>
          <w:b/>
          <w:bCs/>
          <w:color w:val="000000"/>
          <w:spacing w:val="-2"/>
          <w:szCs w:val="26"/>
        </w:rPr>
        <w:br w:type="page"/>
      </w:r>
    </w:p>
    <w:p w14:paraId="3636AF83" w14:textId="77777777" w:rsidR="007B6615" w:rsidRDefault="00000000">
      <w:pPr>
        <w:pStyle w:val="Caption"/>
        <w:spacing w:after="120" w:line="360" w:lineRule="auto"/>
        <w:jc w:val="center"/>
        <w:rPr>
          <w:color w:val="000000"/>
          <w:sz w:val="28"/>
        </w:rPr>
      </w:pPr>
      <w:bookmarkStart w:id="71" w:name="_Toc227679571"/>
      <w:bookmarkStart w:id="72" w:name="_Toc226654909"/>
      <w:bookmarkEnd w:id="70"/>
      <w:r>
        <w:rPr>
          <w:sz w:val="32"/>
          <w:szCs w:val="32"/>
        </w:rPr>
        <w:lastRenderedPageBreak/>
        <w:t>CHƯƠNG 3. KẾT QUẢ NGHIÊN CỨU</w:t>
      </w:r>
      <w:bookmarkEnd w:id="71"/>
      <w:bookmarkEnd w:id="72"/>
    </w:p>
    <w:p w14:paraId="6AF80B21" w14:textId="77777777" w:rsidR="007B6615" w:rsidRDefault="00000000">
      <w:pPr>
        <w:pStyle w:val="Heading2"/>
        <w:spacing w:before="0" w:after="120" w:line="360" w:lineRule="auto"/>
      </w:pPr>
      <w:bookmarkStart w:id="73" w:name="_Toc227679572"/>
      <w:r>
        <w:t xml:space="preserve">3.1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73"/>
      <w:proofErr w:type="spellEnd"/>
    </w:p>
    <w:p w14:paraId="48CFE953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Sau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phân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tích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 </w:t>
      </w:r>
      <w:proofErr w:type="spellStart"/>
      <w:r>
        <w:rPr>
          <w:rFonts w:cs="Times New Roman"/>
          <w:lang w:val="en-GB"/>
        </w:rPr>
        <w:t>hoạt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tảng</w:t>
      </w:r>
      <w:proofErr w:type="spellEnd"/>
      <w:r>
        <w:rPr>
          <w:rFonts w:cs="Times New Roman"/>
          <w:lang w:val="en-GB"/>
        </w:rPr>
        <w:t xml:space="preserve"> web, </w:t>
      </w:r>
      <w:proofErr w:type="spellStart"/>
      <w:r>
        <w:rPr>
          <w:rFonts w:cs="Times New Roman"/>
          <w:lang w:val="en-GB"/>
        </w:rPr>
        <w:t>đáp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tuyến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bằng</w:t>
      </w:r>
      <w:proofErr w:type="spellEnd"/>
      <w:r>
        <w:rPr>
          <w:rFonts w:cs="Times New Roman"/>
          <w:lang w:val="en-GB"/>
        </w:rPr>
        <w:t xml:space="preserve"> ASP.NET Core MVC, </w:t>
      </w: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Entity Framework Core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SQL Server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>.</w:t>
      </w:r>
    </w:p>
    <w:p w14:paraId="6B36E433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Website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chia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hai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. Ở </w:t>
      </w:r>
      <w:proofErr w:type="spellStart"/>
      <w:r>
        <w:rPr>
          <w:rFonts w:cs="Times New Roman"/>
          <w:lang w:val="en-GB"/>
        </w:rPr>
        <w:t>khu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xem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tìm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xem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laptop,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xem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nhân</w:t>
      </w:r>
      <w:proofErr w:type="spellEnd"/>
      <w:r>
        <w:rPr>
          <w:rFonts w:cs="Times New Roman"/>
          <w:lang w:val="en-GB"/>
        </w:rPr>
        <w:t xml:space="preserve">. Ở </w:t>
      </w:r>
      <w:proofErr w:type="spellStart"/>
      <w:r>
        <w:rPr>
          <w:rFonts w:cs="Times New Roman"/>
          <w:lang w:val="en-GB"/>
        </w:rPr>
        <w:t>khu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quyền</w:t>
      </w:r>
      <w:proofErr w:type="spellEnd"/>
      <w:r>
        <w:rPr>
          <w:rFonts w:cs="Times New Roman"/>
          <w:lang w:val="en-GB"/>
        </w:rPr>
        <w:t xml:space="preserve"> admin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>.</w:t>
      </w:r>
    </w:p>
    <w:p w14:paraId="33DD6A92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thấy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ổn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định</w:t>
      </w:r>
      <w:proofErr w:type="spellEnd"/>
      <w:r>
        <w:rPr>
          <w:rFonts w:cs="Times New Roman"/>
          <w:lang w:val="en-GB"/>
        </w:rPr>
        <w:t xml:space="preserve"> ở </w:t>
      </w:r>
      <w:proofErr w:type="spellStart"/>
      <w:r>
        <w:rPr>
          <w:rFonts w:cs="Times New Roman"/>
          <w:lang w:val="en-GB"/>
        </w:rPr>
        <w:t>mức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tế</w:t>
      </w:r>
      <w:proofErr w:type="spellEnd"/>
      <w:r>
        <w:rPr>
          <w:rFonts w:cs="Times New Roman"/>
          <w:lang w:val="en-GB"/>
        </w:rPr>
        <w:t>.</w:t>
      </w:r>
    </w:p>
    <w:p w14:paraId="504E2832" w14:textId="77777777" w:rsidR="007B6615" w:rsidRDefault="00000000">
      <w:pPr>
        <w:pStyle w:val="Heading2"/>
        <w:spacing w:before="0" w:after="120" w:line="360" w:lineRule="auto"/>
      </w:pPr>
      <w:bookmarkStart w:id="74" w:name="_Toc227679573"/>
      <w:r>
        <w:t xml:space="preserve">3.2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74"/>
      <w:proofErr w:type="spellEnd"/>
    </w:p>
    <w:p w14:paraId="6168F91A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. Giao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phép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họ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tên</w:t>
      </w:r>
      <w:proofErr w:type="spellEnd"/>
      <w:r>
        <w:rPr>
          <w:rFonts w:cs="Times New Roman"/>
          <w:lang w:val="en-GB"/>
        </w:rPr>
        <w:t xml:space="preserve">, email, </w:t>
      </w:r>
      <w:proofErr w:type="spellStart"/>
      <w:r>
        <w:rPr>
          <w:rFonts w:cs="Times New Roman"/>
          <w:lang w:val="en-GB"/>
        </w:rPr>
        <w:t>mật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khẩu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số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thoại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địa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chỉ</w:t>
      </w:r>
      <w:proofErr w:type="spellEnd"/>
      <w:r>
        <w:rPr>
          <w:rFonts w:cs="Times New Roman"/>
          <w:lang w:val="en-GB"/>
        </w:rPr>
        <w:t xml:space="preserve">. Giao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giản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tác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chóng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>.</w:t>
      </w:r>
    </w:p>
    <w:p w14:paraId="13294CB7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Sau </w:t>
      </w:r>
      <w:proofErr w:type="spellStart"/>
      <w:r>
        <w:rPr>
          <w:rFonts w:cs="Times New Roman"/>
          <w:lang w:val="en-GB"/>
        </w:rPr>
        <w:t>khi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tin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session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>.</w:t>
      </w:r>
    </w:p>
    <w:p w14:paraId="3270BC08" w14:textId="77777777" w:rsidR="007B6615" w:rsidRDefault="007B6615">
      <w:pPr>
        <w:spacing w:after="120" w:line="360" w:lineRule="auto"/>
        <w:ind w:firstLine="567"/>
        <w:jc w:val="both"/>
        <w:rPr>
          <w:rFonts w:cs="Times New Roman"/>
          <w:lang w:val="en-GB"/>
        </w:rPr>
      </w:pPr>
    </w:p>
    <w:p w14:paraId="29EA578C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1E2D6B21" w14:textId="77777777" w:rsidR="007B6615" w:rsidRDefault="00000000">
      <w:pPr>
        <w:spacing w:after="120" w:line="360" w:lineRule="auto"/>
        <w:ind w:firstLine="567"/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52719E2" wp14:editId="3818BDA8">
            <wp:simplePos x="0" y="0"/>
            <wp:positionH relativeFrom="column">
              <wp:posOffset>45085</wp:posOffset>
            </wp:positionH>
            <wp:positionV relativeFrom="paragraph">
              <wp:posOffset>6985</wp:posOffset>
            </wp:positionV>
            <wp:extent cx="5818505" cy="3208020"/>
            <wp:effectExtent l="0" t="0" r="0" b="7620"/>
            <wp:wrapTight wrapText="bothSides">
              <wp:wrapPolygon edited="0">
                <wp:start x="0" y="0"/>
                <wp:lineTo x="0" y="21549"/>
                <wp:lineTo x="21555" y="21549"/>
                <wp:lineTo x="21555" y="0"/>
                <wp:lineTo x="0" y="0"/>
              </wp:wrapPolygon>
            </wp:wrapTight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739F96" w14:textId="77777777" w:rsidR="007B6615" w:rsidRDefault="00000000">
      <w:pPr>
        <w:pStyle w:val="Caption"/>
        <w:spacing w:after="120" w:line="360" w:lineRule="auto"/>
        <w:ind w:firstLine="567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11: Giao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đăng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ký</w:t>
      </w:r>
      <w:proofErr w:type="spellEnd"/>
    </w:p>
    <w:p w14:paraId="21BE2C17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  </w:t>
      </w:r>
    </w:p>
    <w:p w14:paraId="17AE25BB" w14:textId="77777777" w:rsidR="007B6615" w:rsidRDefault="00000000">
      <w:pPr>
        <w:pStyle w:val="Heading1VN"/>
        <w:spacing w:after="120" w:line="360" w:lineRule="auto"/>
        <w:jc w:val="both"/>
      </w:pPr>
      <w:r>
        <w:rPr>
          <w:noProof/>
        </w:rPr>
        <w:drawing>
          <wp:inline distT="0" distB="0" distL="114300" distR="114300" wp14:anchorId="2830A59B" wp14:editId="6D4E0166">
            <wp:extent cx="5895975" cy="3313430"/>
            <wp:effectExtent l="0" t="0" r="0" b="0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3354" w14:textId="77777777" w:rsidR="007B6615" w:rsidRDefault="00000000">
      <w:pPr>
        <w:pStyle w:val="Caption"/>
        <w:spacing w:after="120" w:line="360" w:lineRule="auto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12: Giao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đăng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nhập</w:t>
      </w:r>
      <w:proofErr w:type="spellEnd"/>
    </w:p>
    <w:p w14:paraId="49BFE06D" w14:textId="77777777" w:rsidR="007B6615" w:rsidRDefault="00000000">
      <w:pPr>
        <w:pStyle w:val="Heading1VN"/>
        <w:spacing w:after="120" w:line="360" w:lineRule="auto"/>
        <w:jc w:val="both"/>
        <w:rPr>
          <w:b w:val="0"/>
          <w:color w:val="000000" w:themeColor="text1"/>
          <w:sz w:val="26"/>
          <w:szCs w:val="26"/>
        </w:rPr>
      </w:pPr>
      <w:r>
        <w:rPr>
          <w:rFonts w:cs="Times New Roman"/>
        </w:rPr>
        <w:lastRenderedPageBreak/>
        <w:br w:type="page"/>
      </w:r>
      <w:bookmarkStart w:id="75" w:name="_Toc227679574"/>
    </w:p>
    <w:p w14:paraId="6111974D" w14:textId="77777777" w:rsidR="007B6615" w:rsidRDefault="00000000">
      <w:pPr>
        <w:pStyle w:val="Heading2"/>
        <w:spacing w:before="0" w:after="120" w:line="360" w:lineRule="auto"/>
      </w:pPr>
      <w:r>
        <w:lastRenderedPageBreak/>
        <w:t xml:space="preserve">3.3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75"/>
      <w:proofErr w:type="spellEnd"/>
    </w:p>
    <w:p w14:paraId="7AE65FC7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Trang </w:t>
      </w:r>
      <w:proofErr w:type="spellStart"/>
      <w:r>
        <w:rPr>
          <w:rFonts w:cs="Times New Roman"/>
        </w:rPr>
        <w:t>chủ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dạng</w:t>
      </w:r>
      <w:proofErr w:type="spellEnd"/>
      <w:r>
        <w:rPr>
          <w:rFonts w:cs="Times New Roman"/>
        </w:rPr>
        <w:t xml:space="preserve"> card,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6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. Khu </w:t>
      </w:r>
      <w:proofErr w:type="spellStart"/>
      <w:r>
        <w:rPr>
          <w:rFonts w:cs="Times New Roman"/>
        </w:rPr>
        <w:t>vực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kèm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nút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lọc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nút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>.</w:t>
      </w:r>
    </w:p>
    <w:p w14:paraId="72F54A54" w14:textId="77777777" w:rsidR="007B6615" w:rsidRDefault="00000000">
      <w:pPr>
        <w:spacing w:after="120" w:line="360" w:lineRule="auto"/>
        <w:ind w:firstLine="567"/>
        <w:jc w:val="center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4989AF1" wp14:editId="4D7CF72D">
            <wp:simplePos x="0" y="0"/>
            <wp:positionH relativeFrom="column">
              <wp:posOffset>-25400</wp:posOffset>
            </wp:positionH>
            <wp:positionV relativeFrom="paragraph">
              <wp:posOffset>149225</wp:posOffset>
            </wp:positionV>
            <wp:extent cx="5895340" cy="3349625"/>
            <wp:effectExtent l="0" t="0" r="2540" b="3175"/>
            <wp:wrapTight wrapText="bothSides">
              <wp:wrapPolygon edited="0">
                <wp:start x="0" y="0"/>
                <wp:lineTo x="0" y="21522"/>
                <wp:lineTo x="21553" y="21522"/>
                <wp:lineTo x="21553" y="0"/>
                <wp:lineTo x="0" y="0"/>
              </wp:wrapPolygon>
            </wp:wrapTight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color w:val="000000" w:themeColor="text1"/>
          <w:szCs w:val="26"/>
        </w:rPr>
        <w:t>Hình</w:t>
      </w:r>
      <w:proofErr w:type="spellEnd"/>
      <w:r>
        <w:rPr>
          <w:color w:val="000000" w:themeColor="text1"/>
          <w:szCs w:val="26"/>
        </w:rPr>
        <w:t xml:space="preserve"> 13: Giao </w:t>
      </w:r>
      <w:proofErr w:type="spellStart"/>
      <w:r>
        <w:rPr>
          <w:color w:val="000000" w:themeColor="text1"/>
          <w:szCs w:val="26"/>
        </w:rPr>
        <w:t>diện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trang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chủ</w:t>
      </w:r>
      <w:proofErr w:type="spellEnd"/>
    </w:p>
    <w:p w14:paraId="47316E3A" w14:textId="77777777" w:rsidR="007B6615" w:rsidRDefault="00000000">
      <w:pPr>
        <w:pStyle w:val="Heading2"/>
        <w:spacing w:before="0" w:after="120" w:line="360" w:lineRule="auto"/>
      </w:pPr>
      <w:r>
        <w:t xml:space="preserve">3.4 Giao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E5E8EB2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Trang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laptop,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>.</w:t>
      </w:r>
    </w:p>
    <w:p w14:paraId="1C952486" w14:textId="77777777" w:rsidR="007B6615" w:rsidRDefault="00000000">
      <w:pPr>
        <w:spacing w:after="120" w:line="360" w:lineRule="auto"/>
        <w:ind w:firstLine="567"/>
        <w:jc w:val="center"/>
        <w:rPr>
          <w:b/>
          <w:bCs/>
          <w:color w:val="000000" w:themeColor="text1"/>
          <w:szCs w:val="26"/>
        </w:rPr>
      </w:pPr>
      <w:r>
        <w:rPr>
          <w:b/>
          <w:bCs/>
          <w:noProof/>
          <w:color w:val="000000" w:themeColor="text1"/>
          <w:szCs w:val="26"/>
        </w:rPr>
        <w:lastRenderedPageBreak/>
        <w:drawing>
          <wp:anchor distT="0" distB="0" distL="114300" distR="114300" simplePos="0" relativeHeight="251663360" behindDoc="1" locked="0" layoutInCell="1" allowOverlap="1" wp14:anchorId="4E235B34" wp14:editId="3D6EBC46">
            <wp:simplePos x="0" y="0"/>
            <wp:positionH relativeFrom="column">
              <wp:posOffset>-17780</wp:posOffset>
            </wp:positionH>
            <wp:positionV relativeFrom="paragraph">
              <wp:posOffset>19685</wp:posOffset>
            </wp:positionV>
            <wp:extent cx="5888355" cy="3333115"/>
            <wp:effectExtent l="0" t="0" r="9525" b="4445"/>
            <wp:wrapTight wrapText="bothSides">
              <wp:wrapPolygon edited="0">
                <wp:start x="0" y="0"/>
                <wp:lineTo x="0" y="21530"/>
                <wp:lineTo x="21523" y="21530"/>
                <wp:lineTo x="21523" y="0"/>
                <wp:lineTo x="0" y="0"/>
              </wp:wrapPolygon>
            </wp:wrapTight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A6E4B3" w14:textId="77777777" w:rsidR="007B6615" w:rsidRDefault="00000000">
      <w:pPr>
        <w:pStyle w:val="Caption"/>
        <w:spacing w:after="120" w:line="360" w:lineRule="auto"/>
        <w:ind w:firstLine="567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14: Giao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trang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chi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tiết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sản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phẩm</w:t>
      </w:r>
      <w:proofErr w:type="spellEnd"/>
    </w:p>
    <w:p w14:paraId="3DA06D76" w14:textId="77777777" w:rsidR="007B6615" w:rsidRDefault="00000000">
      <w:pPr>
        <w:pStyle w:val="Heading2"/>
        <w:spacing w:before="0" w:after="120" w:line="360" w:lineRule="auto"/>
      </w:pPr>
      <w:r>
        <w:t xml:space="preserve">3.5 Giao </w:t>
      </w:r>
      <w:proofErr w:type="spellStart"/>
      <w:r>
        <w:t>diện</w:t>
      </w:r>
      <w:proofErr w:type="spellEnd"/>
      <w:r>
        <w:t xml:space="preserve"> </w:t>
      </w:r>
      <w:r>
        <w:rPr>
          <w:rFonts w:cs="Times New Roman"/>
        </w:rPr>
        <w:t>Wishlist</w:t>
      </w:r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E9417D1" w14:textId="77777777" w:rsidR="007B6615" w:rsidRDefault="00000000">
      <w:pPr>
        <w:spacing w:after="120" w:line="360" w:lineRule="auto"/>
        <w:ind w:firstLine="720"/>
        <w:jc w:val="both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C398FDC" wp14:editId="2750E13C">
            <wp:simplePos x="0" y="0"/>
            <wp:positionH relativeFrom="column">
              <wp:posOffset>24765</wp:posOffset>
            </wp:positionH>
            <wp:positionV relativeFrom="paragraph">
              <wp:posOffset>783590</wp:posOffset>
            </wp:positionV>
            <wp:extent cx="5895975" cy="2569210"/>
            <wp:effectExtent l="0" t="0" r="1905" b="6350"/>
            <wp:wrapTight wrapText="bothSides">
              <wp:wrapPolygon edited="0">
                <wp:start x="0" y="0"/>
                <wp:lineTo x="0" y="21525"/>
                <wp:lineTo x="21551" y="21525"/>
                <wp:lineTo x="21551" y="0"/>
                <wp:lineTo x="0" y="0"/>
              </wp:wrapPolygon>
            </wp:wrapTight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</w:rPr>
        <w:t xml:space="preserve">Wishlist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tâm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Giỏ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CustomerId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>.</w:t>
      </w:r>
    </w:p>
    <w:p w14:paraId="22627F80" w14:textId="77777777" w:rsidR="007B6615" w:rsidRDefault="00000000">
      <w:pPr>
        <w:pStyle w:val="Caption"/>
        <w:spacing w:after="120" w:line="360" w:lineRule="auto"/>
        <w:ind w:firstLine="567"/>
        <w:jc w:val="center"/>
        <w:rPr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15: Giao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danh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sách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yêu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</w:p>
    <w:p w14:paraId="37C20B6C" w14:textId="77777777" w:rsidR="007B6615" w:rsidRDefault="00000000">
      <w:pPr>
        <w:pStyle w:val="Heading1VN"/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64DD8D5E" wp14:editId="22852F6F">
            <wp:extent cx="5885815" cy="3303270"/>
            <wp:effectExtent l="0" t="0" r="12065" b="3810"/>
            <wp:docPr id="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F15F" w14:textId="77777777" w:rsidR="007B6615" w:rsidRDefault="00000000">
      <w:pPr>
        <w:pStyle w:val="Caption"/>
        <w:spacing w:after="120" w:line="360" w:lineRule="auto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16: Giao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giỏ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hàng</w:t>
      </w:r>
      <w:proofErr w:type="spellEnd"/>
    </w:p>
    <w:p w14:paraId="7F0499C2" w14:textId="77777777" w:rsidR="007B6615" w:rsidRDefault="007B6615">
      <w:pPr>
        <w:pStyle w:val="Heading1VN"/>
        <w:spacing w:after="120" w:line="360" w:lineRule="auto"/>
        <w:jc w:val="both"/>
      </w:pPr>
      <w:bookmarkStart w:id="76" w:name="_Toc227679577"/>
    </w:p>
    <w:p w14:paraId="6E8B95EB" w14:textId="77777777" w:rsidR="007B6615" w:rsidRDefault="007B6615">
      <w:pPr>
        <w:pStyle w:val="Heading1VN"/>
        <w:spacing w:after="120" w:line="360" w:lineRule="auto"/>
        <w:jc w:val="both"/>
      </w:pPr>
    </w:p>
    <w:p w14:paraId="7C034EAE" w14:textId="77777777" w:rsidR="007B6615" w:rsidRDefault="00000000">
      <w:pPr>
        <w:pStyle w:val="Heading1VN"/>
        <w:spacing w:after="120" w:line="360" w:lineRule="auto"/>
        <w:jc w:val="both"/>
      </w:pPr>
      <w:r>
        <w:t xml:space="preserve">3.6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76"/>
      <w:proofErr w:type="spellEnd"/>
    </w:p>
    <w:p w14:paraId="25EE6239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Trang checkout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thoại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chú</w:t>
      </w:r>
      <w:proofErr w:type="spellEnd"/>
      <w:r>
        <w:rPr>
          <w:rFonts w:cs="Times New Roman"/>
        </w:rPr>
        <w:t xml:space="preserve">. Sau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xem</w:t>
      </w:r>
      <w:proofErr w:type="spellEnd"/>
      <w:r>
        <w:rPr>
          <w:rFonts w:cs="Times New Roman"/>
        </w:rPr>
        <w:t xml:space="preserve">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, bao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>.</w:t>
      </w:r>
    </w:p>
    <w:p w14:paraId="453AE5AB" w14:textId="77777777" w:rsidR="007B6615" w:rsidRDefault="007B6615">
      <w:pPr>
        <w:spacing w:after="120" w:line="360" w:lineRule="auto"/>
        <w:ind w:firstLine="567"/>
        <w:jc w:val="both"/>
        <w:rPr>
          <w:rFonts w:cs="Times New Roman"/>
        </w:rPr>
      </w:pPr>
    </w:p>
    <w:p w14:paraId="7F89BD77" w14:textId="77777777" w:rsidR="007B6615" w:rsidRDefault="00000000">
      <w:pPr>
        <w:spacing w:after="120" w:line="360" w:lineRule="auto"/>
        <w:ind w:firstLine="567"/>
        <w:jc w:val="center"/>
        <w:rPr>
          <w:color w:val="000000" w:themeColor="text1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A797875" wp14:editId="510F171D">
            <wp:simplePos x="0" y="0"/>
            <wp:positionH relativeFrom="column">
              <wp:posOffset>10160</wp:posOffset>
            </wp:positionH>
            <wp:positionV relativeFrom="paragraph">
              <wp:posOffset>13970</wp:posOffset>
            </wp:positionV>
            <wp:extent cx="5895975" cy="3316605"/>
            <wp:effectExtent l="0" t="0" r="1905" b="5715"/>
            <wp:wrapTight wrapText="bothSides">
              <wp:wrapPolygon edited="0">
                <wp:start x="0" y="0"/>
                <wp:lineTo x="0" y="21538"/>
                <wp:lineTo x="21551" y="21538"/>
                <wp:lineTo x="21551" y="0"/>
                <wp:lineTo x="0" y="0"/>
              </wp:wrapPolygon>
            </wp:wrapTight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color w:val="000000" w:themeColor="text1"/>
          <w:szCs w:val="26"/>
        </w:rPr>
        <w:t>Hình</w:t>
      </w:r>
      <w:proofErr w:type="spellEnd"/>
      <w:r>
        <w:rPr>
          <w:color w:val="000000" w:themeColor="text1"/>
          <w:szCs w:val="26"/>
        </w:rPr>
        <w:t xml:space="preserve"> 17: Giao </w:t>
      </w:r>
      <w:proofErr w:type="spellStart"/>
      <w:r>
        <w:rPr>
          <w:color w:val="000000" w:themeColor="text1"/>
          <w:szCs w:val="26"/>
        </w:rPr>
        <w:t>diện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đặt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hàng</w:t>
      </w:r>
      <w:proofErr w:type="spellEnd"/>
    </w:p>
    <w:p w14:paraId="62367118" w14:textId="77777777" w:rsidR="007B6615" w:rsidRDefault="00000000">
      <w:pPr>
        <w:spacing w:after="120" w:line="360" w:lineRule="auto"/>
        <w:jc w:val="center"/>
      </w:pPr>
      <w:r>
        <w:rPr>
          <w:noProof/>
        </w:rPr>
        <w:drawing>
          <wp:inline distT="0" distB="0" distL="114300" distR="114300" wp14:anchorId="4AF6A1FB" wp14:editId="72B0E9FB">
            <wp:extent cx="5892800" cy="3079115"/>
            <wp:effectExtent l="0" t="0" r="5080" b="14605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9117" w14:textId="77777777" w:rsidR="007B6615" w:rsidRDefault="00000000">
      <w:pPr>
        <w:spacing w:after="120" w:line="360" w:lineRule="auto"/>
        <w:jc w:val="center"/>
        <w:rPr>
          <w:color w:val="000000" w:themeColor="text1"/>
          <w:szCs w:val="26"/>
        </w:rPr>
      </w:pPr>
      <w:proofErr w:type="spellStart"/>
      <w:r>
        <w:rPr>
          <w:color w:val="000000" w:themeColor="text1"/>
          <w:szCs w:val="26"/>
        </w:rPr>
        <w:t>Hình</w:t>
      </w:r>
      <w:proofErr w:type="spellEnd"/>
      <w:r>
        <w:rPr>
          <w:color w:val="000000" w:themeColor="text1"/>
          <w:szCs w:val="26"/>
        </w:rPr>
        <w:t xml:space="preserve"> 18: Giao </w:t>
      </w:r>
      <w:proofErr w:type="spellStart"/>
      <w:r>
        <w:rPr>
          <w:color w:val="000000" w:themeColor="text1"/>
          <w:szCs w:val="26"/>
        </w:rPr>
        <w:t>diện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đơn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hàng</w:t>
      </w:r>
      <w:proofErr w:type="spellEnd"/>
    </w:p>
    <w:p w14:paraId="00D4045D" w14:textId="77777777" w:rsidR="007B6615" w:rsidRDefault="007B6615">
      <w:pPr>
        <w:pStyle w:val="Heading1VN"/>
        <w:spacing w:after="120" w:line="360" w:lineRule="auto"/>
        <w:jc w:val="both"/>
      </w:pPr>
    </w:p>
    <w:p w14:paraId="60B81191" w14:textId="77777777" w:rsidR="007B6615" w:rsidRDefault="00000000">
      <w:pPr>
        <w:pStyle w:val="Heading1VN"/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080D2D2F" wp14:editId="7C8B263C">
            <wp:extent cx="5895975" cy="2663825"/>
            <wp:effectExtent l="0" t="0" r="1905" b="3175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C0D8" w14:textId="77777777" w:rsidR="007B6615" w:rsidRDefault="00000000">
      <w:pPr>
        <w:pStyle w:val="Caption"/>
        <w:spacing w:after="120" w:line="360" w:lineRule="auto"/>
        <w:jc w:val="center"/>
        <w:rPr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19: Giao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chi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tiết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đơn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hàng</w:t>
      </w:r>
      <w:proofErr w:type="spellEnd"/>
    </w:p>
    <w:p w14:paraId="1CA0E341" w14:textId="77777777" w:rsidR="007B6615" w:rsidRDefault="00000000">
      <w:pPr>
        <w:pStyle w:val="Heading2"/>
        <w:spacing w:before="0" w:after="120" w:line="360" w:lineRule="auto"/>
      </w:pPr>
      <w:bookmarkStart w:id="77" w:name="_Toc227679578"/>
      <w:r>
        <w:t xml:space="preserve">3.7 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77"/>
      <w:proofErr w:type="spellEnd"/>
    </w:p>
    <w:p w14:paraId="633B04B6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146B48D" wp14:editId="1089364E">
            <wp:simplePos x="0" y="0"/>
            <wp:positionH relativeFrom="column">
              <wp:posOffset>3175</wp:posOffset>
            </wp:positionH>
            <wp:positionV relativeFrom="paragraph">
              <wp:posOffset>1110615</wp:posOffset>
            </wp:positionV>
            <wp:extent cx="5895975" cy="2898775"/>
            <wp:effectExtent l="0" t="0" r="1905" b="12065"/>
            <wp:wrapTight wrapText="bothSides">
              <wp:wrapPolygon edited="0">
                <wp:start x="0" y="0"/>
                <wp:lineTo x="0" y="21463"/>
                <wp:lineTo x="21551" y="21463"/>
                <wp:lineTo x="21551" y="0"/>
                <wp:lineTo x="0" y="0"/>
              </wp:wrapPolygon>
            </wp:wrapTight>
            <wp:docPr id="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</w:rPr>
        <w:t xml:space="preserve">Khu </w:t>
      </w:r>
      <w:proofErr w:type="spellStart"/>
      <w:r>
        <w:rPr>
          <w:rFonts w:cs="Times New Roman"/>
        </w:rPr>
        <w:t>vực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layout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template </w:t>
      </w:r>
      <w:proofErr w:type="spellStart"/>
      <w:r>
        <w:rPr>
          <w:rFonts w:cs="Times New Roman"/>
        </w:rPr>
        <w:t>riêng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Role = Admin </w:t>
      </w:r>
      <w:proofErr w:type="spellStart"/>
      <w:r>
        <w:rPr>
          <w:rFonts w:cs="Times New Roman"/>
        </w:rPr>
        <w:t>mới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đây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xem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hàng</w:t>
      </w:r>
      <w:proofErr w:type="spellEnd"/>
      <w:r>
        <w:rPr>
          <w:rFonts w:cs="Times New Roman"/>
        </w:rPr>
        <w:t>.(</w:t>
      </w:r>
      <w:proofErr w:type="gramEnd"/>
      <w:r>
        <w:rPr>
          <w:rFonts w:cs="Times New Roman"/>
        </w:rPr>
        <w:t xml:space="preserve">TK Admin: admin, pass: 123456) </w:t>
      </w:r>
    </w:p>
    <w:p w14:paraId="6A309A9F" w14:textId="77777777" w:rsidR="007B6615" w:rsidRDefault="00000000">
      <w:pPr>
        <w:pStyle w:val="Heading1VN"/>
        <w:spacing w:after="120" w:line="360" w:lineRule="auto"/>
        <w:jc w:val="center"/>
        <w:rPr>
          <w:b w:val="0"/>
          <w:color w:val="000000" w:themeColor="text1"/>
          <w:sz w:val="26"/>
          <w:szCs w:val="26"/>
        </w:rPr>
      </w:pPr>
      <w:proofErr w:type="spellStart"/>
      <w:r>
        <w:rPr>
          <w:b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color w:val="000000" w:themeColor="text1"/>
          <w:sz w:val="26"/>
          <w:szCs w:val="26"/>
        </w:rPr>
        <w:t xml:space="preserve"> 20: Giao </w:t>
      </w:r>
      <w:proofErr w:type="spellStart"/>
      <w:r>
        <w:rPr>
          <w:b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color w:val="000000" w:themeColor="text1"/>
          <w:sz w:val="26"/>
          <w:szCs w:val="26"/>
        </w:rPr>
        <w:t>thống</w:t>
      </w:r>
      <w:proofErr w:type="spellEnd"/>
      <w:r>
        <w:rPr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color w:val="000000" w:themeColor="text1"/>
          <w:sz w:val="26"/>
          <w:szCs w:val="26"/>
        </w:rPr>
        <w:t>kê</w:t>
      </w:r>
      <w:proofErr w:type="spellEnd"/>
      <w:r>
        <w:rPr>
          <w:rFonts w:cs="Times New Roman"/>
        </w:rPr>
        <w:t xml:space="preserve"> </w:t>
      </w:r>
    </w:p>
    <w:p w14:paraId="65A8C42A" w14:textId="77777777" w:rsidR="007B6615" w:rsidRDefault="00000000">
      <w:pPr>
        <w:spacing w:after="120" w:line="360" w:lineRule="auto"/>
        <w:ind w:firstLine="567"/>
        <w:jc w:val="both"/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7AF500D6" wp14:editId="242E076B">
            <wp:simplePos x="0" y="0"/>
            <wp:positionH relativeFrom="column">
              <wp:posOffset>-5715</wp:posOffset>
            </wp:positionH>
            <wp:positionV relativeFrom="paragraph">
              <wp:posOffset>45720</wp:posOffset>
            </wp:positionV>
            <wp:extent cx="5892800" cy="3316605"/>
            <wp:effectExtent l="0" t="0" r="5080" b="5715"/>
            <wp:wrapTight wrapText="bothSides">
              <wp:wrapPolygon edited="0">
                <wp:start x="0" y="0"/>
                <wp:lineTo x="0" y="21538"/>
                <wp:lineTo x="21563" y="21538"/>
                <wp:lineTo x="21563" y="0"/>
                <wp:lineTo x="0" y="0"/>
              </wp:wrapPolygon>
            </wp:wrapTight>
            <wp:docPr id="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7A6982" w14:textId="77777777" w:rsidR="007B6615" w:rsidRDefault="00000000">
      <w:pPr>
        <w:pStyle w:val="Caption"/>
        <w:spacing w:after="120" w:line="360" w:lineRule="auto"/>
        <w:ind w:firstLine="567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20: Giao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quản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lý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sản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phẩm</w:t>
      </w:r>
      <w:proofErr w:type="spellEnd"/>
    </w:p>
    <w:p w14:paraId="712E696E" w14:textId="77777777" w:rsidR="007B6615" w:rsidRDefault="00000000">
      <w:pPr>
        <w:spacing w:after="120" w:line="360" w:lineRule="auto"/>
        <w:ind w:firstLine="567"/>
        <w:jc w:val="both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4DF64DF" wp14:editId="592D800C">
            <wp:simplePos x="0" y="0"/>
            <wp:positionH relativeFrom="column">
              <wp:posOffset>24130</wp:posOffset>
            </wp:positionH>
            <wp:positionV relativeFrom="paragraph">
              <wp:posOffset>396875</wp:posOffset>
            </wp:positionV>
            <wp:extent cx="5833110" cy="2628900"/>
            <wp:effectExtent l="0" t="0" r="3810" b="38100"/>
            <wp:wrapTight wrapText="bothSides">
              <wp:wrapPolygon edited="0">
                <wp:start x="0" y="0"/>
                <wp:lineTo x="0" y="21537"/>
                <wp:lineTo x="21558" y="21537"/>
                <wp:lineTo x="21558" y="0"/>
                <wp:lineTo x="0" y="0"/>
              </wp:wrapPolygon>
            </wp:wrapTight>
            <wp:docPr id="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8F8C8F" w14:textId="77777777" w:rsidR="007B6615" w:rsidRDefault="007B6615">
      <w:pPr>
        <w:pStyle w:val="Caption"/>
        <w:spacing w:after="120" w:line="360" w:lineRule="auto"/>
        <w:ind w:firstLine="567"/>
        <w:jc w:val="center"/>
        <w:rPr>
          <w:b w:val="0"/>
          <w:bCs w:val="0"/>
          <w:color w:val="000000" w:themeColor="text1"/>
          <w:sz w:val="26"/>
          <w:szCs w:val="26"/>
        </w:rPr>
      </w:pPr>
    </w:p>
    <w:p w14:paraId="4A101D7E" w14:textId="77777777" w:rsidR="007B6615" w:rsidRDefault="00000000">
      <w:pPr>
        <w:pStyle w:val="Caption"/>
        <w:spacing w:after="120" w:line="360" w:lineRule="auto"/>
        <w:ind w:firstLine="567"/>
        <w:jc w:val="center"/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21: Giao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quản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lý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đơn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hàng</w:t>
      </w:r>
      <w:proofErr w:type="spellEnd"/>
    </w:p>
    <w:p w14:paraId="674858EA" w14:textId="77777777" w:rsidR="007B6615" w:rsidRDefault="00000000">
      <w:pPr>
        <w:spacing w:after="120" w:line="36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1963FAD" wp14:editId="3C15983B">
            <wp:simplePos x="0" y="0"/>
            <wp:positionH relativeFrom="column">
              <wp:posOffset>17780</wp:posOffset>
            </wp:positionH>
            <wp:positionV relativeFrom="paragraph">
              <wp:posOffset>326390</wp:posOffset>
            </wp:positionV>
            <wp:extent cx="5895975" cy="3316605"/>
            <wp:effectExtent l="0" t="0" r="1905" b="5715"/>
            <wp:wrapTight wrapText="bothSides">
              <wp:wrapPolygon edited="0">
                <wp:start x="0" y="0"/>
                <wp:lineTo x="0" y="21538"/>
                <wp:lineTo x="21551" y="21538"/>
                <wp:lineTo x="21551" y="0"/>
                <wp:lineTo x="0" y="0"/>
              </wp:wrapPolygon>
            </wp:wrapTight>
            <wp:docPr id="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8809A9" w14:textId="77777777" w:rsidR="007B6615" w:rsidRDefault="00000000">
      <w:pPr>
        <w:pStyle w:val="Caption"/>
        <w:spacing w:after="120" w:line="360" w:lineRule="auto"/>
        <w:ind w:firstLine="567"/>
        <w:jc w:val="center"/>
        <w:rPr>
          <w:b w:val="0"/>
          <w:bCs w:val="0"/>
          <w:color w:val="000000" w:themeColor="text1"/>
          <w:sz w:val="26"/>
          <w:szCs w:val="26"/>
        </w:rPr>
      </w:pPr>
      <w:proofErr w:type="spellStart"/>
      <w:r>
        <w:rPr>
          <w:b w:val="0"/>
          <w:bCs w:val="0"/>
          <w:color w:val="000000" w:themeColor="text1"/>
          <w:sz w:val="26"/>
          <w:szCs w:val="26"/>
        </w:rPr>
        <w:t>Hình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22: Giao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diện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quản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lý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khách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 w:val="0"/>
          <w:bCs w:val="0"/>
          <w:color w:val="000000" w:themeColor="text1"/>
          <w:sz w:val="26"/>
          <w:szCs w:val="26"/>
        </w:rPr>
        <w:t>hàng</w:t>
      </w:r>
      <w:proofErr w:type="spellEnd"/>
      <w:r>
        <w:rPr>
          <w:b w:val="0"/>
          <w:bCs w:val="0"/>
          <w:color w:val="000000" w:themeColor="text1"/>
          <w:sz w:val="26"/>
          <w:szCs w:val="26"/>
        </w:rPr>
        <w:t xml:space="preserve"> </w:t>
      </w:r>
    </w:p>
    <w:p w14:paraId="46E76D83" w14:textId="77777777" w:rsidR="007B6615" w:rsidRDefault="00000000">
      <w:pPr>
        <w:spacing w:after="120" w:line="360" w:lineRule="auto"/>
        <w:jc w:val="both"/>
        <w:rPr>
          <w:b/>
          <w:bCs/>
        </w:rPr>
      </w:pPr>
      <w:bookmarkStart w:id="78" w:name="_Toc227679579"/>
      <w:r>
        <w:rPr>
          <w:b/>
          <w:bCs/>
        </w:rPr>
        <w:t xml:space="preserve">3.8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bookmarkEnd w:id="78"/>
      <w:proofErr w:type="spellEnd"/>
    </w:p>
    <w:p w14:paraId="3761219E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Qua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thử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. Website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tìm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lọc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xem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xem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>.</w:t>
      </w:r>
    </w:p>
    <w:p w14:paraId="24537AE0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thấy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ASP.NET Core MVC, Entity Framework Core, SQL Server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Bootstrap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 </w:t>
      </w:r>
      <w:proofErr w:type="spellStart"/>
      <w:r>
        <w:rPr>
          <w:rFonts w:cs="Times New Roman"/>
          <w:lang w:val="en-GB"/>
        </w:rPr>
        <w:t>trên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web.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trọng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nâng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tương</w:t>
      </w:r>
      <w:proofErr w:type="spellEnd"/>
      <w:r>
        <w:rPr>
          <w:rFonts w:cs="Times New Roman"/>
          <w:lang w:val="en-GB"/>
        </w:rPr>
        <w:t xml:space="preserve"> lai.</w:t>
      </w:r>
      <w:r>
        <w:rPr>
          <w:rFonts w:cs="Times New Roman"/>
        </w:rPr>
        <w:br w:type="page"/>
      </w:r>
    </w:p>
    <w:p w14:paraId="319D9A00" w14:textId="77777777" w:rsidR="007B6615" w:rsidRDefault="00000000">
      <w:pPr>
        <w:pStyle w:val="Heading1"/>
        <w:spacing w:before="0" w:after="120"/>
      </w:pPr>
      <w:bookmarkStart w:id="79" w:name="_Toc227679580"/>
      <w:bookmarkStart w:id="80" w:name="_Toc226654910"/>
      <w:r>
        <w:lastRenderedPageBreak/>
        <w:t>CHƯƠNG 4. KẾT LUẬN VÀ HƯỚNG PHÁT TRIỂN</w:t>
      </w:r>
      <w:bookmarkEnd w:id="79"/>
      <w:bookmarkEnd w:id="80"/>
    </w:p>
    <w:p w14:paraId="0629B570" w14:textId="77777777" w:rsidR="007B6615" w:rsidRDefault="00000000">
      <w:pPr>
        <w:pStyle w:val="Heading2"/>
        <w:spacing w:before="0" w:after="120" w:line="360" w:lineRule="auto"/>
      </w:pPr>
      <w:bookmarkStart w:id="81" w:name="_Toc227679581"/>
      <w:r>
        <w:t xml:space="preserve">4.1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81"/>
      <w:proofErr w:type="spellEnd"/>
    </w:p>
    <w:p w14:paraId="09224F73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Sau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tìm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phân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tích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“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laptop”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ra.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tảng</w:t>
      </w:r>
      <w:proofErr w:type="spellEnd"/>
      <w:r>
        <w:rPr>
          <w:rFonts w:cs="Times New Roman"/>
          <w:lang w:val="en-GB"/>
        </w:rPr>
        <w:t xml:space="preserve"> web,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>.</w:t>
      </w:r>
    </w:p>
    <w:p w14:paraId="044EA661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phía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xem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tìm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khóa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lọc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xem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laptop,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giỏ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dõi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tạo</w:t>
      </w:r>
      <w:proofErr w:type="spellEnd"/>
      <w:r>
        <w:rPr>
          <w:rFonts w:cs="Times New Roman"/>
          <w:lang w:val="en-GB"/>
        </w:rPr>
        <w:t xml:space="preserve">. Các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này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đáp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đầy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đủ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mua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tuyến</w:t>
      </w:r>
      <w:proofErr w:type="spellEnd"/>
      <w:r>
        <w:rPr>
          <w:rFonts w:cs="Times New Roman"/>
          <w:lang w:val="en-GB"/>
        </w:rPr>
        <w:t>.</w:t>
      </w:r>
    </w:p>
    <w:p w14:paraId="5851822C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phía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riêng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quyền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khoản</w:t>
      </w:r>
      <w:proofErr w:type="spellEnd"/>
      <w:r>
        <w:rPr>
          <w:rFonts w:cs="Times New Roman"/>
          <w:lang w:val="en-GB"/>
        </w:rPr>
        <w:t xml:space="preserve"> admin. </w:t>
      </w:r>
      <w:proofErr w:type="spellStart"/>
      <w:r>
        <w:rPr>
          <w:rFonts w:cs="Times New Roman"/>
          <w:lang w:val="en-GB"/>
        </w:rPr>
        <w:t>Tại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đây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riêng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giúp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tế</w:t>
      </w:r>
      <w:proofErr w:type="spellEnd"/>
      <w:r>
        <w:rPr>
          <w:rFonts w:cs="Times New Roman"/>
          <w:lang w:val="en-GB"/>
        </w:rPr>
        <w:t>.</w:t>
      </w:r>
    </w:p>
    <w:p w14:paraId="49FBAEE5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quá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em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học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ASP.NET Core MVC, Entity Framework Core, SQL Server, HTML, CSS, Bootstrap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tổ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mô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hình</w:t>
      </w:r>
      <w:proofErr w:type="spellEnd"/>
      <w:r>
        <w:rPr>
          <w:rFonts w:cs="Times New Roman"/>
          <w:lang w:val="en-GB"/>
        </w:rPr>
        <w:t xml:space="preserve"> MVC. Thông qua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em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hiểu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trình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web </w:t>
      </w:r>
      <w:proofErr w:type="spellStart"/>
      <w:r>
        <w:rPr>
          <w:rFonts w:cs="Times New Roman"/>
          <w:lang w:val="en-GB"/>
        </w:rPr>
        <w:t>từ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việc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xây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dựng</w:t>
      </w:r>
      <w:proofErr w:type="spellEnd"/>
      <w:r>
        <w:rPr>
          <w:rFonts w:cs="Times New Roman"/>
          <w:lang w:val="en-GB"/>
        </w:rPr>
        <w:t xml:space="preserve"> model, controller, view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khai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nghiệp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cụ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>.</w:t>
      </w:r>
    </w:p>
    <w:p w14:paraId="57716A05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Nhìn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chung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yêu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cầu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laptop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trong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tương</w:t>
      </w:r>
      <w:proofErr w:type="spellEnd"/>
      <w:r>
        <w:rPr>
          <w:rFonts w:cs="Times New Roman"/>
          <w:lang w:val="en-GB"/>
        </w:rPr>
        <w:t xml:space="preserve"> lai.</w:t>
      </w:r>
    </w:p>
    <w:p w14:paraId="34FD320F" w14:textId="77777777" w:rsidR="007B6615" w:rsidRDefault="00000000">
      <w:pPr>
        <w:pStyle w:val="Heading1VN"/>
        <w:spacing w:after="120" w:line="360" w:lineRule="auto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70764708" w14:textId="77777777" w:rsidR="007B6615" w:rsidRDefault="00000000">
      <w:pPr>
        <w:pStyle w:val="Heading2"/>
        <w:spacing w:before="0" w:after="120" w:line="360" w:lineRule="auto"/>
      </w:pPr>
      <w:bookmarkStart w:id="82" w:name="_Toc227679582"/>
      <w:r>
        <w:lastRenderedPageBreak/>
        <w:t xml:space="preserve">4.2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82"/>
      <w:proofErr w:type="spellEnd"/>
    </w:p>
    <w:p w14:paraId="048FF918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Mặc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thành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chính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vẫn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còn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nhất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định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Trước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hết</w:t>
      </w:r>
      <w:proofErr w:type="spellEnd"/>
      <w:r>
        <w:rPr>
          <w:rFonts w:cs="Times New Roman"/>
          <w:lang w:val="en-GB"/>
        </w:rPr>
        <w:t xml:space="preserve">, website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tập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chưa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triển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khai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nâng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toán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tuyến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giá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gửi</w:t>
      </w:r>
      <w:proofErr w:type="spellEnd"/>
      <w:r>
        <w:rPr>
          <w:rFonts w:cs="Times New Roman"/>
          <w:lang w:val="en-GB"/>
        </w:rPr>
        <w:t xml:space="preserve"> email </w:t>
      </w:r>
      <w:proofErr w:type="spellStart"/>
      <w:r>
        <w:rPr>
          <w:rFonts w:cs="Times New Roman"/>
          <w:lang w:val="en-GB"/>
        </w:rPr>
        <w:t>xác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hay </w:t>
      </w:r>
      <w:proofErr w:type="spellStart"/>
      <w:r>
        <w:rPr>
          <w:rFonts w:cs="Times New Roman"/>
          <w:lang w:val="en-GB"/>
        </w:rPr>
        <w:t>tích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hợp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vận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chuyển</w:t>
      </w:r>
      <w:proofErr w:type="spellEnd"/>
      <w:r>
        <w:rPr>
          <w:rFonts w:cs="Times New Roman"/>
          <w:lang w:val="en-GB"/>
        </w:rPr>
        <w:t>.</w:t>
      </w:r>
    </w:p>
    <w:p w14:paraId="2253B283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Bên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rõ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dễ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vẫn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chưa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sự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ưu</w:t>
      </w:r>
      <w:proofErr w:type="spellEnd"/>
      <w:r>
        <w:rPr>
          <w:rFonts w:cs="Times New Roman"/>
          <w:lang w:val="en-GB"/>
        </w:rPr>
        <w:t xml:space="preserve"> ở </w:t>
      </w:r>
      <w:proofErr w:type="spellStart"/>
      <w:r>
        <w:rPr>
          <w:rFonts w:cs="Times New Roman"/>
          <w:lang w:val="en-GB"/>
        </w:rPr>
        <w:t>mức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nghiệm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Một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số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cục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vẫn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>.</w:t>
      </w:r>
    </w:p>
    <w:p w14:paraId="7FF4062E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mật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chỉ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dừng</w:t>
      </w:r>
      <w:proofErr w:type="spellEnd"/>
      <w:r>
        <w:rPr>
          <w:rFonts w:cs="Times New Roman"/>
          <w:lang w:val="en-GB"/>
        </w:rPr>
        <w:t xml:space="preserve"> ở </w:t>
      </w:r>
      <w:proofErr w:type="spellStart"/>
      <w:r>
        <w:rPr>
          <w:rFonts w:cs="Times New Roman"/>
          <w:lang w:val="en-GB"/>
        </w:rPr>
        <w:t>mức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nhập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phân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quyền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role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session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. Các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chế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nâng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hóa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khẩu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nhiều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lớp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hoặc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soát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quyền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vẫn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chưa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đầy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đủ</w:t>
      </w:r>
      <w:proofErr w:type="spellEnd"/>
      <w:r>
        <w:rPr>
          <w:rFonts w:cs="Times New Roman"/>
          <w:lang w:val="en-GB"/>
        </w:rPr>
        <w:t>.</w:t>
      </w:r>
    </w:p>
    <w:p w14:paraId="4F9E1490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Ngoài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ra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vẫn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còn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hạn</w:t>
      </w:r>
      <w:proofErr w:type="spellEnd"/>
      <w:r>
        <w:rPr>
          <w:rFonts w:cs="Times New Roman"/>
          <w:lang w:val="en-GB"/>
        </w:rPr>
        <w:t xml:space="preserve"> ở </w:t>
      </w:r>
      <w:proofErr w:type="spellStart"/>
      <w:r>
        <w:rPr>
          <w:rFonts w:cs="Times New Roman"/>
          <w:lang w:val="en-GB"/>
        </w:rPr>
        <w:t>mức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bản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chưa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hỗ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kê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doanh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báo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ra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tồn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chuyên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sâu</w:t>
      </w:r>
      <w:proofErr w:type="spellEnd"/>
      <w:r>
        <w:rPr>
          <w:rFonts w:cs="Times New Roman"/>
          <w:lang w:val="en-GB"/>
        </w:rPr>
        <w:t xml:space="preserve"> hay </w:t>
      </w:r>
      <w:proofErr w:type="spellStart"/>
      <w:r>
        <w:rPr>
          <w:rFonts w:cs="Times New Roman"/>
          <w:lang w:val="en-GB"/>
        </w:rPr>
        <w:t>phân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tích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dữ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liệu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>.</w:t>
      </w:r>
    </w:p>
    <w:p w14:paraId="7E87A9E8" w14:textId="77777777" w:rsidR="007B6615" w:rsidRDefault="00000000">
      <w:pPr>
        <w:pStyle w:val="Heading2"/>
        <w:spacing w:before="0" w:after="120" w:line="360" w:lineRule="auto"/>
      </w:pPr>
      <w:bookmarkStart w:id="83" w:name="_Toc227679583"/>
      <w:r>
        <w:t xml:space="preserve">4.3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83"/>
      <w:proofErr w:type="spellEnd"/>
    </w:p>
    <w:p w14:paraId="358E2211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Trong </w:t>
      </w:r>
      <w:proofErr w:type="spellStart"/>
      <w:r>
        <w:rPr>
          <w:rFonts w:cs="Times New Roman"/>
          <w:lang w:val="en-GB"/>
        </w:rPr>
        <w:t>thời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gian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tới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tục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nâng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tế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Trước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hết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bổ</w:t>
      </w:r>
      <w:proofErr w:type="spellEnd"/>
      <w:r>
        <w:rPr>
          <w:rFonts w:cs="Times New Roman"/>
          <w:lang w:val="en-GB"/>
        </w:rPr>
        <w:t xml:space="preserve"> sung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toán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trực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tuyến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khuyến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mãi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giảm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giá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đánh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giá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phẩm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thông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để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hoàn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nghiệp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vụ</w:t>
      </w:r>
      <w:proofErr w:type="spellEnd"/>
      <w:r>
        <w:rPr>
          <w:rFonts w:cs="Times New Roman"/>
          <w:lang w:val="en-GB"/>
        </w:rPr>
        <w:t>.</w:t>
      </w:r>
    </w:p>
    <w:p w14:paraId="28BDB886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Bên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cạnh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đó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giao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diện</w:t>
      </w:r>
      <w:proofErr w:type="spellEnd"/>
      <w:r>
        <w:rPr>
          <w:rFonts w:cs="Times New Roman"/>
          <w:lang w:val="en-GB"/>
        </w:rPr>
        <w:t xml:space="preserve"> website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tiến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hướng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đại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tối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ưu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trên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bị</w:t>
      </w:r>
      <w:proofErr w:type="spellEnd"/>
      <w:r>
        <w:rPr>
          <w:rFonts w:cs="Times New Roman"/>
          <w:lang w:val="en-GB"/>
        </w:rPr>
        <w:t xml:space="preserve"> di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trải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nghiệm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sử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tốt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. </w:t>
      </w:r>
      <w:proofErr w:type="spellStart"/>
      <w:r>
        <w:rPr>
          <w:rFonts w:cs="Times New Roman"/>
          <w:lang w:val="en-GB"/>
        </w:rPr>
        <w:t>Phần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mở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thêm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chức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năng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kê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doanh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tồn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kho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báo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số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lượng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theo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dõi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hoạt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động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mua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sắm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hàng</w:t>
      </w:r>
      <w:proofErr w:type="spellEnd"/>
      <w:r>
        <w:rPr>
          <w:rFonts w:cs="Times New Roman"/>
          <w:lang w:val="en-GB"/>
        </w:rPr>
        <w:t>.</w:t>
      </w:r>
    </w:p>
    <w:p w14:paraId="115CB810" w14:textId="77777777" w:rsidR="007B6615" w:rsidRDefault="00000000">
      <w:pPr>
        <w:spacing w:after="120" w:line="360" w:lineRule="auto"/>
        <w:ind w:firstLine="567"/>
        <w:jc w:val="both"/>
        <w:rPr>
          <w:rFonts w:cs="Times New Roman"/>
          <w:lang w:val="en-GB"/>
        </w:rPr>
      </w:pPr>
      <w:proofErr w:type="spellStart"/>
      <w:r>
        <w:rPr>
          <w:rFonts w:cs="Times New Roman"/>
          <w:lang w:val="en-GB"/>
        </w:rPr>
        <w:t>Ngoài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ra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hệ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thống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cũng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có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thể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được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nâng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cấp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về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mặt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bảo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bằng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cách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dụng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phương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pháp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như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mã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hóa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mật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khẩu</w:t>
      </w:r>
      <w:proofErr w:type="spellEnd"/>
      <w:r>
        <w:rPr>
          <w:rFonts w:cs="Times New Roman"/>
          <w:lang w:val="en-GB"/>
        </w:rPr>
        <w:t xml:space="preserve">, </w:t>
      </w:r>
      <w:proofErr w:type="spellStart"/>
      <w:r>
        <w:rPr>
          <w:rFonts w:cs="Times New Roman"/>
          <w:lang w:val="en-GB"/>
        </w:rPr>
        <w:t>xác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thực</w:t>
      </w:r>
      <w:proofErr w:type="spellEnd"/>
      <w:r>
        <w:rPr>
          <w:rFonts w:cs="Times New Roman"/>
          <w:lang w:val="en-GB"/>
        </w:rPr>
        <w:t xml:space="preserve"> an </w:t>
      </w:r>
      <w:proofErr w:type="spellStart"/>
      <w:r>
        <w:rPr>
          <w:rFonts w:cs="Times New Roman"/>
          <w:lang w:val="en-GB"/>
        </w:rPr>
        <w:t>toàn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kiểm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soát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quyền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truy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cập</w:t>
      </w:r>
      <w:proofErr w:type="spellEnd"/>
      <w:r>
        <w:rPr>
          <w:rFonts w:cs="Times New Roman"/>
          <w:lang w:val="en-GB"/>
        </w:rPr>
        <w:t xml:space="preserve"> chi </w:t>
      </w:r>
      <w:proofErr w:type="spellStart"/>
      <w:r>
        <w:rPr>
          <w:rFonts w:cs="Times New Roman"/>
          <w:lang w:val="en-GB"/>
        </w:rPr>
        <w:t>tiết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hơn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giữa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người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dùng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thường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và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trị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viên</w:t>
      </w:r>
      <w:proofErr w:type="spellEnd"/>
      <w:r>
        <w:rPr>
          <w:rFonts w:cs="Times New Roman"/>
          <w:lang w:val="en-GB"/>
        </w:rPr>
        <w:t>.</w:t>
      </w:r>
    </w:p>
    <w:p w14:paraId="2D0DE6F3" w14:textId="77777777" w:rsidR="007B6615" w:rsidRDefault="00000000">
      <w:pPr>
        <w:pStyle w:val="ChapterTitleVN"/>
        <w:spacing w:after="120" w:line="360" w:lineRule="auto"/>
        <w:jc w:val="center"/>
        <w:rPr>
          <w:rFonts w:cs="Times New Roman"/>
        </w:rPr>
      </w:pPr>
      <w:r>
        <w:rPr>
          <w:rFonts w:cs="Times New Roman"/>
        </w:rPr>
        <w:br w:type="page"/>
      </w:r>
      <w:r>
        <w:rPr>
          <w:rFonts w:cs="Times New Roman"/>
        </w:rPr>
        <w:lastRenderedPageBreak/>
        <w:t>TÀI LIỆU THAM KHẢO</w:t>
      </w:r>
    </w:p>
    <w:p w14:paraId="4C6175F0" w14:textId="10EFFF7A" w:rsidR="00995D40" w:rsidRPr="00995D40" w:rsidRDefault="00995D40" w:rsidP="00995D40">
      <w:pPr>
        <w:spacing w:after="120" w:line="360" w:lineRule="auto"/>
        <w:ind w:firstLine="283"/>
        <w:jc w:val="both"/>
        <w:rPr>
          <w:rFonts w:cs="Times New Roman"/>
          <w:b/>
          <w:bCs/>
          <w:sz w:val="36"/>
          <w:szCs w:val="36"/>
        </w:rPr>
      </w:pPr>
      <w:r w:rsidRPr="00995D40">
        <w:rPr>
          <w:rFonts w:cs="Times New Roman"/>
          <w:b/>
          <w:bCs/>
          <w:sz w:val="36"/>
          <w:szCs w:val="36"/>
        </w:rPr>
        <w:t xml:space="preserve">Link </w:t>
      </w:r>
      <w:proofErr w:type="spellStart"/>
      <w:r w:rsidRPr="00995D40">
        <w:rPr>
          <w:rFonts w:cs="Times New Roman"/>
          <w:b/>
          <w:bCs/>
          <w:sz w:val="36"/>
          <w:szCs w:val="36"/>
        </w:rPr>
        <w:t>Bài</w:t>
      </w:r>
      <w:proofErr w:type="spellEnd"/>
      <w:r w:rsidRPr="00995D40">
        <w:rPr>
          <w:rFonts w:cs="Times New Roman"/>
          <w:b/>
          <w:bCs/>
          <w:sz w:val="36"/>
          <w:szCs w:val="36"/>
        </w:rPr>
        <w:t>: https://bom.so/sMLTBc</w:t>
      </w:r>
    </w:p>
    <w:p w14:paraId="0961C768" w14:textId="33C29F2E" w:rsidR="007B6615" w:rsidRDefault="00000000">
      <w:pPr>
        <w:spacing w:after="120" w:line="360" w:lineRule="auto"/>
        <w:ind w:left="283"/>
        <w:jc w:val="both"/>
        <w:rPr>
          <w:rFonts w:cs="Times New Roman"/>
        </w:rPr>
      </w:pPr>
      <w:r>
        <w:rPr>
          <w:rFonts w:cs="Times New Roman"/>
        </w:rPr>
        <w:t>[1] Microsoft, “ASP.NET MVC Pattern,” .NET. [Online]. Available: https://dotnet.microsoft.com/en-us/apps/aspnet/mvc. [Accessed 09 04 2026].</w:t>
      </w:r>
    </w:p>
    <w:p w14:paraId="072B8D11" w14:textId="77777777" w:rsidR="007B6615" w:rsidRDefault="00000000">
      <w:pPr>
        <w:spacing w:after="120" w:line="360" w:lineRule="auto"/>
        <w:ind w:left="283"/>
        <w:jc w:val="both"/>
        <w:rPr>
          <w:rFonts w:cs="Times New Roman"/>
        </w:rPr>
      </w:pPr>
      <w:r>
        <w:rPr>
          <w:rFonts w:cs="Times New Roman"/>
        </w:rPr>
        <w:t>[2] Microsoft, “Overview of Entity Framework Core,” Microsoft Learn, Nov. 12, 2024. [Online]. Available: https://learn.microsoft.com/en-us/ef/core/. [Accessed 09 04 2026].</w:t>
      </w:r>
    </w:p>
    <w:p w14:paraId="2CCF8611" w14:textId="77777777" w:rsidR="007B6615" w:rsidRDefault="00000000">
      <w:pPr>
        <w:spacing w:after="120" w:line="360" w:lineRule="auto"/>
        <w:ind w:left="283"/>
        <w:jc w:val="both"/>
        <w:rPr>
          <w:rFonts w:cs="Times New Roman"/>
        </w:rPr>
      </w:pPr>
      <w:r>
        <w:rPr>
          <w:rFonts w:cs="Times New Roman"/>
        </w:rPr>
        <w:t>[3] Microsoft, “SQL Server Technical Documentation,” Microsoft Learn. [Online]. Available: https://learn.microsoft.com/en-us/sql/sql-server/?view=sql-server-ver17. [Accessed 09 04 2026].</w:t>
      </w:r>
    </w:p>
    <w:p w14:paraId="3056F931" w14:textId="77777777" w:rsidR="007B6615" w:rsidRDefault="00000000">
      <w:pPr>
        <w:spacing w:after="120" w:line="360" w:lineRule="auto"/>
        <w:ind w:left="283"/>
        <w:jc w:val="both"/>
        <w:rPr>
          <w:rFonts w:cs="Times New Roman"/>
        </w:rPr>
      </w:pPr>
      <w:r>
        <w:rPr>
          <w:rFonts w:cs="Times New Roman"/>
        </w:rPr>
        <w:t>[4] Bootstrap Team, “Get started with Bootstrap,” Bootstrap Documentation. [Online]. Available: https://getbootstrap.com/docs/5.3/getting-started/introduction/. [Accessed 09 04 2026].</w:t>
      </w:r>
    </w:p>
    <w:p w14:paraId="13A29D6D" w14:textId="77777777" w:rsidR="007B6615" w:rsidRDefault="00000000">
      <w:pPr>
        <w:spacing w:after="120" w:line="360" w:lineRule="auto"/>
        <w:ind w:left="283"/>
        <w:jc w:val="both"/>
        <w:rPr>
          <w:rFonts w:cs="Times New Roman"/>
        </w:rPr>
      </w:pPr>
      <w:r>
        <w:rPr>
          <w:rFonts w:cs="Times New Roman"/>
        </w:rPr>
        <w:t>[5] Microsoft, “ASP.NET Core, an open-source web development framework,” .NET. [Online]. Available: https://dotnet.microsoft.com/en-us/apps/aspnet. [Accessed 09 04 2026].</w:t>
      </w:r>
    </w:p>
    <w:p w14:paraId="607E2328" w14:textId="77777777" w:rsidR="007B6615" w:rsidRDefault="00000000">
      <w:pPr>
        <w:spacing w:after="120" w:line="360" w:lineRule="auto"/>
        <w:ind w:left="283"/>
        <w:jc w:val="both"/>
        <w:rPr>
          <w:rFonts w:cs="Times New Roman"/>
        </w:rPr>
      </w:pPr>
      <w:r>
        <w:rPr>
          <w:rFonts w:cs="Times New Roman"/>
        </w:rPr>
        <w:t>[6] Microsoft, “Getting Started - EF Core,” Microsoft Learn, Aug. 24, 2023. [Online]. Available: https://learn.microsoft.com/en-us/ef/core/get-started/overview/first-app. [Accessed 09 04 2026].</w:t>
      </w:r>
    </w:p>
    <w:p w14:paraId="62179716" w14:textId="77777777" w:rsidR="007B6615" w:rsidRDefault="007B6615">
      <w:pPr>
        <w:spacing w:after="120" w:line="360" w:lineRule="auto"/>
        <w:ind w:left="283"/>
        <w:jc w:val="both"/>
        <w:rPr>
          <w:rFonts w:cs="Times New Roman"/>
        </w:rPr>
      </w:pPr>
    </w:p>
    <w:sectPr w:rsidR="007B6615">
      <w:headerReference w:type="default" r:id="rId40"/>
      <w:pgSz w:w="12240" w:h="15840"/>
      <w:pgMar w:top="1417" w:right="1247" w:bottom="1247" w:left="1701" w:header="720" w:footer="720" w:gutter="0"/>
      <w:pgBorders w:display="firstPage" w:offsetFrom="page">
        <w:top w:val="single" w:sz="12" w:space="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67F3" w14:textId="77777777" w:rsidR="00CE3504" w:rsidRDefault="00CE3504">
      <w:pPr>
        <w:spacing w:line="240" w:lineRule="auto"/>
      </w:pPr>
      <w:r>
        <w:separator/>
      </w:r>
    </w:p>
  </w:endnote>
  <w:endnote w:type="continuationSeparator" w:id="0">
    <w:p w14:paraId="1D7CD2D9" w14:textId="77777777" w:rsidR="00CE3504" w:rsidRDefault="00CE35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notTrueType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DFB82" w14:textId="77777777" w:rsidR="00BA42D7" w:rsidRDefault="00BA42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AA83E" w14:textId="77777777" w:rsidR="007B6615" w:rsidRDefault="007B6615">
    <w:pPr>
      <w:pStyle w:val="Footer"/>
      <w:jc w:val="right"/>
    </w:pPr>
  </w:p>
  <w:p w14:paraId="54A5173B" w14:textId="77777777" w:rsidR="007B6615" w:rsidRDefault="00000000">
    <w:pPr>
      <w:pStyle w:val="Footer"/>
      <w:pBdr>
        <w:top w:val="thinThickSmallGap" w:sz="24" w:space="1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26B841" wp14:editId="45774066">
              <wp:simplePos x="0" y="0"/>
              <wp:positionH relativeFrom="margin">
                <wp:posOffset>5496560</wp:posOffset>
              </wp:positionH>
              <wp:positionV relativeFrom="paragraph">
                <wp:posOffset>45720</wp:posOffset>
              </wp:positionV>
              <wp:extent cx="4445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5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7231"/>
                          </w:sdtPr>
                          <w:sdtContent>
                            <w:p w14:paraId="39F5C46C" w14:textId="77777777" w:rsidR="007B6615" w:rsidRDefault="00000000">
                              <w:pPr>
                                <w:pStyle w:val="Footer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247D239A" w14:textId="77777777" w:rsidR="007B6615" w:rsidRDefault="007B661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432.8pt;margin-top:3.6pt;height:144pt;width:35pt;mso-position-horizontal-relative:margin;z-index:251659264;mso-width-relative:page;mso-height-relative:page;" filled="f" stroked="f" coordsize="21600,21600" o:gfxdata="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sDh&#10;kNgAAAAJAQAADwAAAAAAAAABACAAAAAiAAAAZHJzL2Rvd25yZXYueG1sUEsBAhQAFAAAAAgAh07i&#10;QD34CzgiAgAAVQQAAA4AAAAAAAAAAQAgAAAAJ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7231"/>
                    </w:sdtPr>
                    <w:sdtContent>
                      <w:p w14:paraId="34EE91DE">
                        <w:pPr>
                          <w:pStyle w:val="18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3F5EBFB9"/>
                </w:txbxContent>
              </v:textbox>
            </v:shape>
          </w:pict>
        </mc:Fallback>
      </mc:AlternateContent>
    </w:r>
    <w:r>
      <w:t xml:space="preserve">Sinh </w:t>
    </w:r>
    <w:proofErr w:type="spellStart"/>
    <w:r>
      <w:t>viên</w:t>
    </w:r>
    <w:proofErr w:type="spellEnd"/>
    <w:r>
      <w:t xml:space="preserve"> </w:t>
    </w:r>
    <w:proofErr w:type="spellStart"/>
    <w:r>
      <w:t>thực</w:t>
    </w:r>
    <w:proofErr w:type="spellEnd"/>
    <w:r>
      <w:t xml:space="preserve"> </w:t>
    </w:r>
    <w:proofErr w:type="spellStart"/>
    <w:r>
      <w:t>hiện</w:t>
    </w:r>
    <w:proofErr w:type="spellEnd"/>
    <w:r>
      <w:t xml:space="preserve">: </w:t>
    </w:r>
    <w:proofErr w:type="spellStart"/>
    <w:r>
      <w:t>Lại</w:t>
    </w:r>
    <w:proofErr w:type="spellEnd"/>
    <w:r>
      <w:t xml:space="preserve"> Duy </w:t>
    </w:r>
    <w:proofErr w:type="spellStart"/>
    <w:r>
      <w:t>Phát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765BA" w14:textId="77777777" w:rsidR="007B661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EE5809" wp14:editId="74B3FB1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2F16BA" w14:textId="77777777" w:rsidR="007B6615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NJWO7QAAAABQEAAA8AAAAA&#10;AAAAAQAgAAAAIgAAAGRycy9kb3ducmV2LnhtbFBLAQIUABQAAAAIAIdO4kB/Vs9aHAIAAFQEAAAO&#10;AAAAAAAAAAEAIAAAAB8BAABkcnMvZTJvRG9jLnhtbFBLBQYAAAAABgAGAFkBAACt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978743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D0D9D" w14:textId="77777777" w:rsidR="00CE3504" w:rsidRDefault="00CE3504">
      <w:pPr>
        <w:spacing w:after="0"/>
      </w:pPr>
      <w:r>
        <w:separator/>
      </w:r>
    </w:p>
  </w:footnote>
  <w:footnote w:type="continuationSeparator" w:id="0">
    <w:p w14:paraId="6DE31894" w14:textId="77777777" w:rsidR="00CE3504" w:rsidRDefault="00CE35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B2F3" w14:textId="77777777" w:rsidR="00BA42D7" w:rsidRDefault="00BA42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C8F5" w14:textId="77777777" w:rsidR="007B6615" w:rsidRDefault="00000000">
    <w:pPr>
      <w:pStyle w:val="Header"/>
      <w:pBdr>
        <w:bottom w:val="thickThinSmallGap" w:sz="24" w:space="1" w:color="auto"/>
      </w:pBdr>
    </w:pPr>
    <w:proofErr w:type="spellStart"/>
    <w:r>
      <w:rPr>
        <w:i/>
        <w:iCs/>
      </w:rPr>
      <w:t>Xây</w:t>
    </w:r>
    <w:proofErr w:type="spellEnd"/>
    <w:r>
      <w:rPr>
        <w:i/>
        <w:iCs/>
      </w:rPr>
      <w:t xml:space="preserve"> </w:t>
    </w:r>
    <w:proofErr w:type="spellStart"/>
    <w:r>
      <w:rPr>
        <w:i/>
        <w:iCs/>
      </w:rPr>
      <w:t>dựng</w:t>
    </w:r>
    <w:proofErr w:type="spellEnd"/>
    <w:r>
      <w:rPr>
        <w:i/>
        <w:iCs/>
      </w:rPr>
      <w:t xml:space="preserve"> website </w:t>
    </w:r>
    <w:proofErr w:type="spellStart"/>
    <w:r>
      <w:rPr>
        <w:i/>
        <w:iCs/>
      </w:rPr>
      <w:t>bán</w:t>
    </w:r>
    <w:proofErr w:type="spellEnd"/>
    <w:r>
      <w:rPr>
        <w:i/>
        <w:iCs/>
      </w:rPr>
      <w:t xml:space="preserve"> Laptop</w:t>
    </w:r>
    <w:r>
      <w:rPr>
        <w:i/>
        <w:iCs/>
      </w:rPr>
      <w:tab/>
    </w:r>
    <w:r>
      <w:rPr>
        <w:i/>
        <w:iCs/>
      </w:rPr>
      <w:tab/>
      <w:t xml:space="preserve">GVHD: TS. Nguyễn </w:t>
    </w:r>
    <w:proofErr w:type="spellStart"/>
    <w:r>
      <w:rPr>
        <w:i/>
        <w:iCs/>
      </w:rPr>
      <w:t>Nhứt</w:t>
    </w:r>
    <w:proofErr w:type="spellEnd"/>
    <w:r>
      <w:rPr>
        <w:i/>
        <w:iCs/>
      </w:rPr>
      <w:t xml:space="preserve"> Lam</w:t>
    </w:r>
  </w:p>
  <w:p w14:paraId="4EB669C6" w14:textId="77777777" w:rsidR="007B6615" w:rsidRDefault="007B6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4A5B6" w14:textId="77777777" w:rsidR="00BA42D7" w:rsidRDefault="00BA42D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9B391" w14:textId="77777777" w:rsidR="007B6615" w:rsidRDefault="00000000">
    <w:pPr>
      <w:pStyle w:val="Header"/>
      <w:pBdr>
        <w:bottom w:val="single" w:sz="4" w:space="1" w:color="auto"/>
      </w:pBdr>
    </w:pPr>
    <w:proofErr w:type="spellStart"/>
    <w:r>
      <w:rPr>
        <w:i/>
        <w:iCs/>
      </w:rPr>
      <w:t>Xây</w:t>
    </w:r>
    <w:proofErr w:type="spellEnd"/>
    <w:r>
      <w:rPr>
        <w:i/>
        <w:iCs/>
      </w:rPr>
      <w:t xml:space="preserve"> </w:t>
    </w:r>
    <w:proofErr w:type="spellStart"/>
    <w:r>
      <w:rPr>
        <w:i/>
        <w:iCs/>
      </w:rPr>
      <w:t>dựng</w:t>
    </w:r>
    <w:proofErr w:type="spellEnd"/>
    <w:r>
      <w:rPr>
        <w:i/>
        <w:iCs/>
      </w:rPr>
      <w:t xml:space="preserve"> website </w:t>
    </w:r>
    <w:proofErr w:type="spellStart"/>
    <w:r>
      <w:rPr>
        <w:i/>
        <w:iCs/>
      </w:rPr>
      <w:t>bán</w:t>
    </w:r>
    <w:proofErr w:type="spellEnd"/>
    <w:r>
      <w:rPr>
        <w:i/>
        <w:iCs/>
      </w:rPr>
      <w:t xml:space="preserve"> Laptop</w:t>
    </w:r>
    <w:r>
      <w:rPr>
        <w:i/>
        <w:iCs/>
      </w:rPr>
      <w:tab/>
    </w:r>
    <w:r>
      <w:rPr>
        <w:i/>
        <w:iCs/>
      </w:rPr>
      <w:tab/>
      <w:t xml:space="preserve">GVHD: TS. Đoàn </w:t>
    </w:r>
    <w:proofErr w:type="spellStart"/>
    <w:r>
      <w:rPr>
        <w:i/>
        <w:iCs/>
      </w:rPr>
      <w:t>Phước</w:t>
    </w:r>
    <w:proofErr w:type="spellEnd"/>
    <w:r>
      <w:rPr>
        <w:i/>
        <w:iCs/>
      </w:rPr>
      <w:t xml:space="preserve"> Miền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41C6" w14:textId="77777777" w:rsidR="007B6615" w:rsidRDefault="00000000">
    <w:pPr>
      <w:pStyle w:val="Header"/>
      <w:pBdr>
        <w:bottom w:val="thickThinSmallGap" w:sz="24" w:space="1" w:color="auto"/>
      </w:pBdr>
    </w:pPr>
    <w:proofErr w:type="spellStart"/>
    <w:r>
      <w:rPr>
        <w:i/>
        <w:iCs/>
      </w:rPr>
      <w:t>Xây</w:t>
    </w:r>
    <w:proofErr w:type="spellEnd"/>
    <w:r>
      <w:rPr>
        <w:i/>
        <w:iCs/>
      </w:rPr>
      <w:t xml:space="preserve"> </w:t>
    </w:r>
    <w:proofErr w:type="spellStart"/>
    <w:r>
      <w:rPr>
        <w:i/>
        <w:iCs/>
      </w:rPr>
      <w:t>dựng</w:t>
    </w:r>
    <w:proofErr w:type="spellEnd"/>
    <w:r>
      <w:rPr>
        <w:i/>
        <w:iCs/>
      </w:rPr>
      <w:t xml:space="preserve"> website </w:t>
    </w:r>
    <w:proofErr w:type="spellStart"/>
    <w:r>
      <w:rPr>
        <w:i/>
        <w:iCs/>
      </w:rPr>
      <w:t>bán</w:t>
    </w:r>
    <w:proofErr w:type="spellEnd"/>
    <w:r>
      <w:rPr>
        <w:i/>
        <w:iCs/>
      </w:rPr>
      <w:t xml:space="preserve"> Laptop</w:t>
    </w:r>
    <w:r>
      <w:rPr>
        <w:i/>
        <w:iCs/>
      </w:rPr>
      <w:tab/>
      <w:t xml:space="preserve">                                              GVHD: TS. Nguyễn </w:t>
    </w:r>
    <w:proofErr w:type="spellStart"/>
    <w:r>
      <w:rPr>
        <w:i/>
        <w:iCs/>
      </w:rPr>
      <w:t>Nhứt</w:t>
    </w:r>
    <w:proofErr w:type="spellEnd"/>
    <w:r>
      <w:rPr>
        <w:i/>
        <w:iCs/>
      </w:rPr>
      <w:t xml:space="preserve"> Lam</w:t>
    </w:r>
  </w:p>
  <w:p w14:paraId="286907B9" w14:textId="77777777" w:rsidR="007B6615" w:rsidRDefault="007B6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E00E6D"/>
    <w:multiLevelType w:val="multilevel"/>
    <w:tmpl w:val="0DE00E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21448"/>
    <w:multiLevelType w:val="multilevel"/>
    <w:tmpl w:val="0EE214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F43E7"/>
    <w:multiLevelType w:val="multilevel"/>
    <w:tmpl w:val="11EF43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975CA"/>
    <w:multiLevelType w:val="multilevel"/>
    <w:tmpl w:val="29F975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53701"/>
    <w:multiLevelType w:val="multilevel"/>
    <w:tmpl w:val="2B8537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D73C9"/>
    <w:multiLevelType w:val="multilevel"/>
    <w:tmpl w:val="301D73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22423"/>
    <w:multiLevelType w:val="multilevel"/>
    <w:tmpl w:val="360224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C67D3"/>
    <w:multiLevelType w:val="multilevel"/>
    <w:tmpl w:val="39DC67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D383E"/>
    <w:multiLevelType w:val="multilevel"/>
    <w:tmpl w:val="451D38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856A7"/>
    <w:multiLevelType w:val="multilevel"/>
    <w:tmpl w:val="474856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B483D"/>
    <w:multiLevelType w:val="multilevel"/>
    <w:tmpl w:val="483B48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36849"/>
    <w:multiLevelType w:val="multilevel"/>
    <w:tmpl w:val="561368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803D3"/>
    <w:multiLevelType w:val="multilevel"/>
    <w:tmpl w:val="7CF803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531324">
    <w:abstractNumId w:val="5"/>
  </w:num>
  <w:num w:numId="2" w16cid:durableId="73432921">
    <w:abstractNumId w:val="3"/>
  </w:num>
  <w:num w:numId="3" w16cid:durableId="882408228">
    <w:abstractNumId w:val="2"/>
  </w:num>
  <w:num w:numId="4" w16cid:durableId="1297102763">
    <w:abstractNumId w:val="4"/>
  </w:num>
  <w:num w:numId="5" w16cid:durableId="1933591016">
    <w:abstractNumId w:val="1"/>
  </w:num>
  <w:num w:numId="6" w16cid:durableId="496113158">
    <w:abstractNumId w:val="0"/>
  </w:num>
  <w:num w:numId="7" w16cid:durableId="1837837441">
    <w:abstractNumId w:val="8"/>
  </w:num>
  <w:num w:numId="8" w16cid:durableId="729883660">
    <w:abstractNumId w:val="11"/>
  </w:num>
  <w:num w:numId="9" w16cid:durableId="1647323714">
    <w:abstractNumId w:val="18"/>
  </w:num>
  <w:num w:numId="10" w16cid:durableId="1215968915">
    <w:abstractNumId w:val="17"/>
  </w:num>
  <w:num w:numId="11" w16cid:durableId="2026901683">
    <w:abstractNumId w:val="12"/>
  </w:num>
  <w:num w:numId="12" w16cid:durableId="152065585">
    <w:abstractNumId w:val="14"/>
  </w:num>
  <w:num w:numId="13" w16cid:durableId="1962152843">
    <w:abstractNumId w:val="16"/>
  </w:num>
  <w:num w:numId="14" w16cid:durableId="1744066707">
    <w:abstractNumId w:val="9"/>
  </w:num>
  <w:num w:numId="15" w16cid:durableId="2123835652">
    <w:abstractNumId w:val="7"/>
  </w:num>
  <w:num w:numId="16" w16cid:durableId="1739748082">
    <w:abstractNumId w:val="15"/>
  </w:num>
  <w:num w:numId="17" w16cid:durableId="777454451">
    <w:abstractNumId w:val="10"/>
  </w:num>
  <w:num w:numId="18" w16cid:durableId="510225401">
    <w:abstractNumId w:val="6"/>
  </w:num>
  <w:num w:numId="19" w16cid:durableId="3023920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08C"/>
    <w:rsid w:val="00034616"/>
    <w:rsid w:val="00034AEB"/>
    <w:rsid w:val="0005486D"/>
    <w:rsid w:val="00057908"/>
    <w:rsid w:val="0006063C"/>
    <w:rsid w:val="00064B2B"/>
    <w:rsid w:val="00086523"/>
    <w:rsid w:val="000A34EE"/>
    <w:rsid w:val="000B34EE"/>
    <w:rsid w:val="000B7DC5"/>
    <w:rsid w:val="000E01C8"/>
    <w:rsid w:val="000E5F88"/>
    <w:rsid w:val="00124786"/>
    <w:rsid w:val="0015074B"/>
    <w:rsid w:val="001817A3"/>
    <w:rsid w:val="00186FCB"/>
    <w:rsid w:val="001A0985"/>
    <w:rsid w:val="001D21DB"/>
    <w:rsid w:val="001D43E6"/>
    <w:rsid w:val="001E79C3"/>
    <w:rsid w:val="0022509A"/>
    <w:rsid w:val="002271F7"/>
    <w:rsid w:val="0023702D"/>
    <w:rsid w:val="002513F1"/>
    <w:rsid w:val="0027275E"/>
    <w:rsid w:val="00294DF5"/>
    <w:rsid w:val="0029639D"/>
    <w:rsid w:val="002E44CA"/>
    <w:rsid w:val="00302C05"/>
    <w:rsid w:val="00326F90"/>
    <w:rsid w:val="00330A2F"/>
    <w:rsid w:val="003354EE"/>
    <w:rsid w:val="00346A91"/>
    <w:rsid w:val="003778CC"/>
    <w:rsid w:val="00384CE9"/>
    <w:rsid w:val="003D4C52"/>
    <w:rsid w:val="003E5C83"/>
    <w:rsid w:val="004047A0"/>
    <w:rsid w:val="004076CC"/>
    <w:rsid w:val="00417C0B"/>
    <w:rsid w:val="00426BE9"/>
    <w:rsid w:val="00463E16"/>
    <w:rsid w:val="00480F2A"/>
    <w:rsid w:val="004A7752"/>
    <w:rsid w:val="004D095F"/>
    <w:rsid w:val="004D243D"/>
    <w:rsid w:val="005131C7"/>
    <w:rsid w:val="00517FD7"/>
    <w:rsid w:val="0052583B"/>
    <w:rsid w:val="00533053"/>
    <w:rsid w:val="00535CDA"/>
    <w:rsid w:val="00556653"/>
    <w:rsid w:val="00560CC6"/>
    <w:rsid w:val="00621672"/>
    <w:rsid w:val="0064215B"/>
    <w:rsid w:val="0067383D"/>
    <w:rsid w:val="00691036"/>
    <w:rsid w:val="0069501C"/>
    <w:rsid w:val="006A58BA"/>
    <w:rsid w:val="006B6FE7"/>
    <w:rsid w:val="006F4463"/>
    <w:rsid w:val="006F609C"/>
    <w:rsid w:val="007307CA"/>
    <w:rsid w:val="00736683"/>
    <w:rsid w:val="00756D02"/>
    <w:rsid w:val="00764E0C"/>
    <w:rsid w:val="00784B8F"/>
    <w:rsid w:val="007A6ABD"/>
    <w:rsid w:val="007B6615"/>
    <w:rsid w:val="007C1FD4"/>
    <w:rsid w:val="007E0D60"/>
    <w:rsid w:val="008121E9"/>
    <w:rsid w:val="008623C8"/>
    <w:rsid w:val="008921BB"/>
    <w:rsid w:val="008C25C8"/>
    <w:rsid w:val="008F0CE6"/>
    <w:rsid w:val="008F2C05"/>
    <w:rsid w:val="00917F19"/>
    <w:rsid w:val="00924E69"/>
    <w:rsid w:val="009504C6"/>
    <w:rsid w:val="00951044"/>
    <w:rsid w:val="0095793A"/>
    <w:rsid w:val="00973208"/>
    <w:rsid w:val="0099435C"/>
    <w:rsid w:val="00995D40"/>
    <w:rsid w:val="00A102B4"/>
    <w:rsid w:val="00A20E1C"/>
    <w:rsid w:val="00A50FC6"/>
    <w:rsid w:val="00A66FBF"/>
    <w:rsid w:val="00A675ED"/>
    <w:rsid w:val="00AA1D8D"/>
    <w:rsid w:val="00AD19CA"/>
    <w:rsid w:val="00AD241F"/>
    <w:rsid w:val="00B17D7F"/>
    <w:rsid w:val="00B47730"/>
    <w:rsid w:val="00B55166"/>
    <w:rsid w:val="00B822E9"/>
    <w:rsid w:val="00BA049A"/>
    <w:rsid w:val="00BA42D7"/>
    <w:rsid w:val="00BA6B8F"/>
    <w:rsid w:val="00BF58C2"/>
    <w:rsid w:val="00C30169"/>
    <w:rsid w:val="00C55471"/>
    <w:rsid w:val="00C637B6"/>
    <w:rsid w:val="00C73135"/>
    <w:rsid w:val="00C9628E"/>
    <w:rsid w:val="00CA7C02"/>
    <w:rsid w:val="00CB0664"/>
    <w:rsid w:val="00CE3504"/>
    <w:rsid w:val="00CF1E38"/>
    <w:rsid w:val="00CF2A22"/>
    <w:rsid w:val="00D0775A"/>
    <w:rsid w:val="00D31D4E"/>
    <w:rsid w:val="00D3767C"/>
    <w:rsid w:val="00D7379C"/>
    <w:rsid w:val="00DA130D"/>
    <w:rsid w:val="00DA7150"/>
    <w:rsid w:val="00DE5960"/>
    <w:rsid w:val="00DF12EF"/>
    <w:rsid w:val="00E00DD7"/>
    <w:rsid w:val="00E357E5"/>
    <w:rsid w:val="00E5253C"/>
    <w:rsid w:val="00E53AC3"/>
    <w:rsid w:val="00E62680"/>
    <w:rsid w:val="00E82CDB"/>
    <w:rsid w:val="00EA1CE6"/>
    <w:rsid w:val="00EC7B1A"/>
    <w:rsid w:val="00F44534"/>
    <w:rsid w:val="00F64F03"/>
    <w:rsid w:val="00F81793"/>
    <w:rsid w:val="00FC693F"/>
    <w:rsid w:val="00FF74C2"/>
    <w:rsid w:val="01F83A31"/>
    <w:rsid w:val="029119C5"/>
    <w:rsid w:val="03377BD5"/>
    <w:rsid w:val="039C537B"/>
    <w:rsid w:val="04675F49"/>
    <w:rsid w:val="05B74771"/>
    <w:rsid w:val="06526B6D"/>
    <w:rsid w:val="073A030D"/>
    <w:rsid w:val="079274FA"/>
    <w:rsid w:val="0A345E0C"/>
    <w:rsid w:val="0E4272F3"/>
    <w:rsid w:val="0F412020"/>
    <w:rsid w:val="100A68DF"/>
    <w:rsid w:val="102A1392"/>
    <w:rsid w:val="10927140"/>
    <w:rsid w:val="12CC2894"/>
    <w:rsid w:val="18767CB3"/>
    <w:rsid w:val="18B16361"/>
    <w:rsid w:val="1978784A"/>
    <w:rsid w:val="19BF34CD"/>
    <w:rsid w:val="19CC1B0E"/>
    <w:rsid w:val="1A491437"/>
    <w:rsid w:val="1A6900E2"/>
    <w:rsid w:val="1A92433D"/>
    <w:rsid w:val="1B590B9B"/>
    <w:rsid w:val="1C2403B8"/>
    <w:rsid w:val="1F1C3919"/>
    <w:rsid w:val="1F3B4665"/>
    <w:rsid w:val="1FA14FDC"/>
    <w:rsid w:val="202F24DC"/>
    <w:rsid w:val="20B42736"/>
    <w:rsid w:val="20C429D0"/>
    <w:rsid w:val="20D87472"/>
    <w:rsid w:val="21197EDC"/>
    <w:rsid w:val="21384750"/>
    <w:rsid w:val="21E5632B"/>
    <w:rsid w:val="24B53CAE"/>
    <w:rsid w:val="2B9C5494"/>
    <w:rsid w:val="2C5A1CD2"/>
    <w:rsid w:val="2DD105BA"/>
    <w:rsid w:val="2F1808D1"/>
    <w:rsid w:val="3745693D"/>
    <w:rsid w:val="37701980"/>
    <w:rsid w:val="392D0336"/>
    <w:rsid w:val="39557FAD"/>
    <w:rsid w:val="39646C95"/>
    <w:rsid w:val="3987236F"/>
    <w:rsid w:val="3BAD1CF4"/>
    <w:rsid w:val="3EDF08B2"/>
    <w:rsid w:val="40D36D9E"/>
    <w:rsid w:val="43EE4803"/>
    <w:rsid w:val="442C7152"/>
    <w:rsid w:val="45D8684D"/>
    <w:rsid w:val="45EE2EC7"/>
    <w:rsid w:val="480554FB"/>
    <w:rsid w:val="4AF731AD"/>
    <w:rsid w:val="4B120D37"/>
    <w:rsid w:val="4B637BDF"/>
    <w:rsid w:val="4CB229E2"/>
    <w:rsid w:val="4CE9093D"/>
    <w:rsid w:val="4DDF1CAE"/>
    <w:rsid w:val="4E361CE8"/>
    <w:rsid w:val="4E6B32C1"/>
    <w:rsid w:val="4EDD67EF"/>
    <w:rsid w:val="4EE6167D"/>
    <w:rsid w:val="4F3C7E8D"/>
    <w:rsid w:val="4F876C88"/>
    <w:rsid w:val="4FBF2665"/>
    <w:rsid w:val="52781559"/>
    <w:rsid w:val="52CA1363"/>
    <w:rsid w:val="5832582E"/>
    <w:rsid w:val="5A66287F"/>
    <w:rsid w:val="5AF35079"/>
    <w:rsid w:val="5BDF6048"/>
    <w:rsid w:val="5DF6245F"/>
    <w:rsid w:val="62572464"/>
    <w:rsid w:val="62EA5256"/>
    <w:rsid w:val="640721AA"/>
    <w:rsid w:val="64B8674B"/>
    <w:rsid w:val="656E2699"/>
    <w:rsid w:val="65800996"/>
    <w:rsid w:val="65D12A9B"/>
    <w:rsid w:val="65EE45C9"/>
    <w:rsid w:val="670401BF"/>
    <w:rsid w:val="67371FE2"/>
    <w:rsid w:val="67A01A11"/>
    <w:rsid w:val="69162878"/>
    <w:rsid w:val="69200C09"/>
    <w:rsid w:val="696A4500"/>
    <w:rsid w:val="6A026C83"/>
    <w:rsid w:val="6A5D4651"/>
    <w:rsid w:val="6EE80820"/>
    <w:rsid w:val="6FDF7997"/>
    <w:rsid w:val="70180DF6"/>
    <w:rsid w:val="70240F7C"/>
    <w:rsid w:val="70F66F89"/>
    <w:rsid w:val="75A40A8D"/>
    <w:rsid w:val="76C10882"/>
    <w:rsid w:val="77750427"/>
    <w:rsid w:val="77FE53E9"/>
    <w:rsid w:val="78295334"/>
    <w:rsid w:val="78694A98"/>
    <w:rsid w:val="7A394840"/>
    <w:rsid w:val="7C9F3284"/>
    <w:rsid w:val="7CC20EBA"/>
    <w:rsid w:val="7D1D43C4"/>
    <w:rsid w:val="7F0E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6AA6B2"/>
  <w14:defaultImageDpi w14:val="300"/>
  <w15:docId w15:val="{9977DC59-9D26-4B9E-B3CA-D1BD83C8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 w:cstheme="minorBidi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unhideWhenUsed/>
    <w:qFormat/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basedOn w:val="Normal"/>
    <w:uiPriority w:val="99"/>
    <w:semiHidden/>
    <w:unhideWhenUsed/>
    <w:qFormat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282"/>
      </w:tabs>
      <w:spacing w:after="100" w:line="360" w:lineRule="auto"/>
    </w:pPr>
    <w:rPr>
      <w:rFonts w:eastAsiaTheme="majorEastAsia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282"/>
      </w:tabs>
      <w:spacing w:after="100"/>
      <w:ind w:left="520" w:firstLine="189"/>
      <w:jc w:val="right"/>
    </w:p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bCs/>
      <w:color w:val="365F91" w:themeColor="accent1" w:themeShade="BF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bCs/>
      <w:color w:val="000000" w:themeColor="text1"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Theme="majorEastAsia" w:hAnsi="Times New Roman" w:cstheme="majorBidi"/>
      <w:b/>
      <w:bCs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TitleVN">
    <w:name w:val="TitleVN"/>
    <w:qFormat/>
    <w:pPr>
      <w:spacing w:after="200" w:line="276" w:lineRule="auto"/>
    </w:pPr>
    <w:rPr>
      <w:rFonts w:eastAsia="Times New Roman" w:cstheme="minorBidi"/>
      <w:b/>
      <w:color w:val="1F3A5F"/>
      <w:sz w:val="36"/>
      <w:szCs w:val="22"/>
    </w:rPr>
  </w:style>
  <w:style w:type="paragraph" w:customStyle="1" w:styleId="ChapterTitleVN">
    <w:name w:val="ChapterTitleVN"/>
    <w:pPr>
      <w:spacing w:after="200" w:line="276" w:lineRule="auto"/>
    </w:pPr>
    <w:rPr>
      <w:rFonts w:eastAsia="Times New Roman" w:cstheme="minorBidi"/>
      <w:b/>
      <w:color w:val="1F3A5F"/>
      <w:sz w:val="32"/>
      <w:szCs w:val="22"/>
    </w:rPr>
  </w:style>
  <w:style w:type="paragraph" w:customStyle="1" w:styleId="Heading1VN">
    <w:name w:val="Heading1VN"/>
    <w:pPr>
      <w:spacing w:after="200" w:line="276" w:lineRule="auto"/>
    </w:pPr>
    <w:rPr>
      <w:rFonts w:eastAsia="Times New Roman" w:cstheme="minorBidi"/>
      <w:b/>
      <w:color w:val="000000"/>
      <w:sz w:val="28"/>
      <w:szCs w:val="22"/>
    </w:rPr>
  </w:style>
  <w:style w:type="paragraph" w:customStyle="1" w:styleId="Heading2VN">
    <w:name w:val="Heading2VN"/>
    <w:pPr>
      <w:spacing w:after="200" w:line="276" w:lineRule="auto"/>
    </w:pPr>
    <w:rPr>
      <w:rFonts w:eastAsia="Times New Roman" w:cstheme="minorBidi"/>
      <w:b/>
      <w:color w:val="000000"/>
      <w:sz w:val="26"/>
      <w:szCs w:val="22"/>
    </w:rPr>
  </w:style>
  <w:style w:type="paragraph" w:customStyle="1" w:styleId="Chbnhthng">
    <w:name w:val="Chữ bình thường"/>
    <w:basedOn w:val="BodyText"/>
    <w:link w:val="ChbnhthngChar"/>
    <w:qFormat/>
    <w:pPr>
      <w:spacing w:before="120" w:after="0" w:line="312" w:lineRule="auto"/>
      <w:ind w:firstLine="680"/>
      <w:jc w:val="both"/>
    </w:pPr>
    <w:rPr>
      <w:rFonts w:eastAsia="Courier New" w:cs="Calibri"/>
      <w:spacing w:val="3"/>
      <w:szCs w:val="26"/>
      <w:shd w:val="clear" w:color="auto" w:fill="FFFFFF"/>
    </w:rPr>
  </w:style>
  <w:style w:type="character" w:customStyle="1" w:styleId="ChbnhthngChar">
    <w:name w:val="Chữ bình thường Char"/>
    <w:basedOn w:val="BodyTextChar"/>
    <w:link w:val="Chbnhthng"/>
    <w:qFormat/>
    <w:rPr>
      <w:rFonts w:ascii="Times New Roman" w:eastAsia="Courier New" w:hAnsi="Times New Roman" w:cs="Calibri"/>
      <w:spacing w:val="3"/>
      <w:sz w:val="26"/>
      <w:szCs w:val="26"/>
    </w:rPr>
  </w:style>
  <w:style w:type="paragraph" w:customStyle="1" w:styleId="hinhanh">
    <w:name w:val="hinhanh"/>
    <w:basedOn w:val="Caption"/>
    <w:link w:val="hinhanhChar"/>
    <w:qFormat/>
    <w:pPr>
      <w:jc w:val="center"/>
    </w:pPr>
    <w:rPr>
      <w:rFonts w:eastAsiaTheme="minorHAnsi"/>
      <w:b w:val="0"/>
      <w:bCs w:val="0"/>
      <w:i/>
      <w:iCs/>
      <w:color w:val="000000" w:themeColor="text1"/>
      <w:sz w:val="26"/>
      <w:szCs w:val="26"/>
    </w:rPr>
  </w:style>
  <w:style w:type="character" w:customStyle="1" w:styleId="hinhanhChar">
    <w:name w:val="hinhanh Char"/>
    <w:basedOn w:val="DefaultParagraphFont"/>
    <w:link w:val="hinhanh"/>
    <w:qFormat/>
    <w:rPr>
      <w:rFonts w:ascii="Times New Roman" w:eastAsiaTheme="minorHAnsi" w:hAnsi="Times New Roman"/>
      <w:i/>
      <w:iCs/>
      <w:color w:val="000000" w:themeColor="text1"/>
      <w:sz w:val="26"/>
      <w:szCs w:val="26"/>
    </w:rPr>
  </w:style>
  <w:style w:type="paragraph" w:customStyle="1" w:styleId="BaoCao">
    <w:name w:val="Bao Cao"/>
    <w:basedOn w:val="Normal"/>
    <w:link w:val="BaoCaoChar"/>
    <w:qFormat/>
    <w:pPr>
      <w:widowControl w:val="0"/>
      <w:spacing w:before="120" w:after="120" w:line="360" w:lineRule="auto"/>
      <w:ind w:firstLine="567"/>
      <w:jc w:val="both"/>
    </w:pPr>
    <w:rPr>
      <w:rFonts w:eastAsiaTheme="minorHAnsi" w:cs="Times New Roman"/>
      <w:w w:val="99"/>
      <w:szCs w:val="26"/>
    </w:rPr>
  </w:style>
  <w:style w:type="character" w:customStyle="1" w:styleId="BaoCaoChar">
    <w:name w:val="Bao Cao Char"/>
    <w:basedOn w:val="DefaultParagraphFont"/>
    <w:link w:val="BaoCao"/>
    <w:qFormat/>
    <w:rPr>
      <w:rFonts w:ascii="Times New Roman" w:eastAsiaTheme="minorHAnsi" w:hAnsi="Times New Roman" w:cs="Times New Roman"/>
      <w:w w:val="99"/>
      <w:sz w:val="26"/>
      <w:szCs w:val="26"/>
    </w:rPr>
  </w:style>
  <w:style w:type="character" w:customStyle="1" w:styleId="CaptionChar">
    <w:name w:val="Caption Char"/>
    <w:basedOn w:val="DefaultParagraphFont"/>
    <w:link w:val="Caption"/>
    <w:uiPriority w:val="35"/>
    <w:qFormat/>
    <w:rPr>
      <w:rFonts w:ascii="Times New Roman" w:eastAsia="Times New Roman" w:hAnsi="Times New Roman"/>
      <w:b/>
      <w:bCs/>
      <w:color w:val="4F81BD" w:themeColor="accent1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BA42D7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BA42D7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BA42D7"/>
    <w:rPr>
      <w:b/>
      <w:bCs/>
      <w:smallCaps/>
      <w:color w:val="4F81BD" w:themeColor="accent1"/>
      <w:spacing w:val="5"/>
    </w:rPr>
  </w:style>
  <w:style w:type="character" w:styleId="SubtleEmphasis">
    <w:name w:val="Subtle Emphasis"/>
    <w:basedOn w:val="DefaultParagraphFont"/>
    <w:uiPriority w:val="19"/>
    <w:qFormat/>
    <w:rsid w:val="00BA42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A42D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42D7"/>
    <w:pPr>
      <w:spacing w:before="240" w:line="276" w:lineRule="auto"/>
      <w:jc w:val="left"/>
      <w:outlineLvl w:val="9"/>
    </w:pPr>
    <w:rPr>
      <w:rFonts w:asciiTheme="majorHAnsi" w:hAnsiTheme="majorHAnsi"/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header" Target="header5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6C39530-5537-4D7D-AAD8-ABA492D870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45</Pages>
  <Words>6121</Words>
  <Characters>34892</Characters>
  <Application>Microsoft Office Word</Application>
  <DocSecurity>0</DocSecurity>
  <Lines>290</Lines>
  <Paragraphs>81</Paragraphs>
  <ScaleCrop>false</ScaleCrop>
  <Company>HP Inc.</Company>
  <LinksUpToDate>false</LinksUpToDate>
  <CharactersWithSpaces>40932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phat laiduy</cp:lastModifiedBy>
  <cp:revision>16</cp:revision>
  <dcterms:created xsi:type="dcterms:W3CDTF">2026-04-22T16:51:00Z</dcterms:created>
  <dcterms:modified xsi:type="dcterms:W3CDTF">2026-09-20T11:34:00Z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4350A4C403FB4234B884431FE1C5EF24_13</vt:lpwstr>
  </property>
  <property fmtid="{D5CDD505-2E9C-101B-9397-08002B2CF9AE}" pid="4" name="KSOTemplateDocerSaveRecord">
    <vt:lpwstr>eyJoZGlkIjoiNjdkNTA0YWZiOGE2NjA4MTYyYzVlNThlMDg0OGRhNTEiLCJ1c2VySWQiOiIxMzkyMTQ1NTY2NTc3In0=</vt:lpwstr>
  </property>
</Properties>
</file>